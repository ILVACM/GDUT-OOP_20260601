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B645B1">
      <w:pPr>
        <w:spacing w:before="0" w:after="0"/>
      </w:pPr>
      <w:bookmarkStart w:id="0" w:name="_GoBack"/>
    </w:p>
    <w:p w14:paraId="075A97DA">
      <w:pPr>
        <w:spacing w:before="0" w:after="0"/>
      </w:pPr>
    </w:p>
    <w:p w14:paraId="1E33E9CE">
      <w:pPr>
        <w:spacing w:before="0" w:after="0"/>
      </w:pPr>
    </w:p>
    <w:p w14:paraId="2A466880">
      <w:pPr>
        <w:spacing w:before="0" w:after="0"/>
      </w:pPr>
    </w:p>
    <w:p w14:paraId="62F957D1">
      <w:pPr>
        <w:spacing w:before="120" w:after="120"/>
        <w:jc w:val="center"/>
      </w:pPr>
      <w:r>
        <w:rPr>
          <w:rFonts w:ascii="楷体" w:hAnsi="楷体" w:eastAsia="楷体"/>
          <w:b/>
          <w:sz w:val="52"/>
        </w:rPr>
        <w:t>广东工业大学</w:t>
      </w:r>
    </w:p>
    <w:p w14:paraId="7CE4EE1F">
      <w:pPr>
        <w:spacing w:before="120" w:after="120"/>
        <w:jc w:val="center"/>
      </w:pPr>
      <w:r>
        <w:rPr>
          <w:rFonts w:ascii="楷体" w:hAnsi="楷体" w:eastAsia="楷体"/>
          <w:b/>
          <w:sz w:val="44"/>
        </w:rPr>
        <w:t>面向对象软件设计与建模实验报告</w:t>
      </w:r>
    </w:p>
    <w:p w14:paraId="3FF89F0F">
      <w:pPr>
        <w:spacing w:before="120" w:after="120"/>
        <w:jc w:val="center"/>
      </w:pPr>
    </w:p>
    <w:p w14:paraId="2E124432">
      <w:pPr>
        <w:spacing w:before="120" w:after="120"/>
        <w:jc w:val="center"/>
      </w:pPr>
      <w:r>
        <w:rPr>
          <w:rFonts w:ascii="楷体" w:hAnsi="楷体" w:eastAsia="楷体"/>
          <w:b w:val="0"/>
          <w:sz w:val="36"/>
        </w:rPr>
        <w:t>题目：需求分析</w:t>
      </w:r>
    </w:p>
    <w:p w14:paraId="76D6F096">
      <w:pPr>
        <w:spacing w:before="120" w:after="120"/>
        <w:jc w:val="center"/>
      </w:pPr>
    </w:p>
    <w:p w14:paraId="01CD2A61">
      <w:pPr>
        <w:spacing w:before="120" w:after="120"/>
        <w:jc w:val="center"/>
      </w:pPr>
      <w:r>
        <w:rPr>
          <w:rFonts w:ascii="楷体" w:hAnsi="楷体" w:eastAsia="楷体"/>
          <w:b w:val="0"/>
          <w:sz w:val="32"/>
        </w:rPr>
        <w:t>指导教师：欧毓毅</w:t>
      </w:r>
    </w:p>
    <w:p w14:paraId="28AB4421">
      <w:pPr>
        <w:spacing w:before="120" w:after="120"/>
        <w:jc w:val="center"/>
      </w:pPr>
      <w:r>
        <w:rPr>
          <w:rFonts w:ascii="楷体" w:hAnsi="楷体" w:eastAsia="楷体"/>
          <w:b w:val="0"/>
          <w:sz w:val="32"/>
        </w:rPr>
        <w:t>系别：计算机学院</w:t>
      </w:r>
    </w:p>
    <w:p w14:paraId="1A5D5984">
      <w:pPr>
        <w:spacing w:before="120" w:after="120"/>
        <w:jc w:val="center"/>
      </w:pPr>
      <w:r>
        <w:rPr>
          <w:rFonts w:ascii="楷体" w:hAnsi="楷体" w:eastAsia="楷体"/>
          <w:b w:val="0"/>
          <w:sz w:val="32"/>
        </w:rPr>
        <w:t>专业：软件工程</w:t>
      </w:r>
    </w:p>
    <w:p w14:paraId="1B944842">
      <w:pPr>
        <w:spacing w:before="120" w:after="120"/>
        <w:jc w:val="center"/>
      </w:pPr>
      <w:r>
        <w:rPr>
          <w:rFonts w:ascii="楷体" w:hAnsi="楷体" w:eastAsia="楷体"/>
          <w:b w:val="0"/>
          <w:sz w:val="32"/>
        </w:rPr>
        <w:t>学生姓名：黄泊凯</w:t>
      </w:r>
    </w:p>
    <w:p w14:paraId="7701254D">
      <w:pPr>
        <w:spacing w:before="120" w:after="120"/>
        <w:jc w:val="center"/>
      </w:pPr>
      <w:r>
        <w:rPr>
          <w:rFonts w:ascii="楷体" w:hAnsi="楷体" w:eastAsia="楷体"/>
          <w:b w:val="0"/>
          <w:sz w:val="32"/>
        </w:rPr>
        <w:t>班级/学号：软工3/3123004394</w:t>
      </w:r>
    </w:p>
    <w:p w14:paraId="3CCDA16E">
      <w:pPr>
        <w:spacing w:before="120" w:after="120"/>
        <w:jc w:val="center"/>
      </w:pPr>
      <w:r>
        <w:rPr>
          <w:rFonts w:ascii="楷体" w:hAnsi="楷体" w:eastAsia="楷体"/>
          <w:b w:val="0"/>
          <w:sz w:val="32"/>
        </w:rPr>
        <w:t>实验日期：2026-06-01</w:t>
      </w:r>
    </w:p>
    <w:p w14:paraId="7B46A672">
      <w:r>
        <w:br w:type="page"/>
      </w:r>
    </w:p>
    <w:p w14:paraId="6AB96C4A">
      <w:pPr>
        <w:spacing w:before="240" w:after="120"/>
        <w:jc w:val="left"/>
      </w:pPr>
      <w:r>
        <w:rPr>
          <w:rFonts w:ascii="楷体" w:hAnsi="楷体" w:eastAsia="楷体"/>
          <w:b/>
          <w:sz w:val="36"/>
        </w:rPr>
        <w:t>第一章 在线学习系统的背景及意义</w:t>
      </w:r>
    </w:p>
    <w:p w14:paraId="7904E6A4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随着互联网技术的飞速发展和全球化进程的加速，英语作为国际通用语言的重要性日益凸显。传统的线下英语教学模式面临着诸多挑战：教学资源分配不均、考试组织效率低下、纸质试卷管理困难、成绩统计分析耗时耗力。在线教育平台的出现为解决这些问题提供了新的思路。</w:t>
      </w:r>
    </w:p>
    <w:p w14:paraId="2115EC6E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本系统——英语在线学习系统（Online English Learning System），正是一个面向英语学科的在线学习与考试平台。系统以"题库管理→智能组卷→在线考试→成绩分析"为核心闭环，旨在为高校英语教学提供一站式的数字化解决方案。</w:t>
      </w:r>
    </w:p>
    <w:p w14:paraId="7F62CEC9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系统定义了三种核心角色，满足不同用户群体的需求：</w:t>
      </w:r>
    </w:p>
    <w:p w14:paraId="31A9BBB6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（1）学生（Student）：可自助注册账号，浏览可参加的考试，在线答题提交答卷，查看个人成绩和错题集，通过数据分析发现知识薄弱点。</w:t>
      </w:r>
    </w:p>
    <w:p w14:paraId="216C4CF2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（2）教师（Teacher）：可管理题库（支持单选、多选、判断、填空、简答五种题型），通过手动或自动方式组卷，发布和管理考试，对简答题进行评卷，查看考试统计报表和题目质量分析。</w:t>
      </w:r>
    </w:p>
    <w:p w14:paraId="5647090D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（3）管理员（Admin）：拥有系统全部权限，除教师功能外还可管理用户账号（创建、更新、禁用、删除），保障系统安全稳定运行。</w:t>
      </w:r>
    </w:p>
    <w:p w14:paraId="057D81AF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本系统的核心价值在于：通过数字化题库管理提升出题效率，通过智能组卷减少人工组卷耗时，通过自动判分降低评分错误率，通过数据统计分析辅助教学决策，最终实现英语教学与考试的全面信息化。</w:t>
      </w:r>
    </w:p>
    <w:p w14:paraId="67398502">
      <w:pPr>
        <w:spacing w:before="240" w:after="120"/>
        <w:jc w:val="left"/>
      </w:pPr>
      <w:r>
        <w:rPr>
          <w:rFonts w:ascii="楷体" w:hAnsi="楷体" w:eastAsia="楷体"/>
          <w:b/>
          <w:sz w:val="36"/>
        </w:rPr>
        <w:t>第二章 实验环境</w:t>
      </w:r>
    </w:p>
    <w:p w14:paraId="7CDAB62B">
      <w:pPr>
        <w:spacing w:before="200" w:after="80"/>
        <w:jc w:val="left"/>
      </w:pPr>
      <w:r>
        <w:rPr>
          <w:rFonts w:ascii="楷体" w:hAnsi="楷体" w:eastAsia="楷体"/>
          <w:b/>
          <w:sz w:val="30"/>
        </w:rPr>
        <w:t>2.1 硬件环境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58305C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D7AE3C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类别</w:t>
            </w:r>
          </w:p>
        </w:tc>
        <w:tc>
          <w:tcPr>
            <w:tcW w:w="4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491166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配置</w:t>
            </w:r>
          </w:p>
        </w:tc>
      </w:tr>
      <w:tr w14:paraId="3B9053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F2696D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设备型号</w:t>
            </w:r>
          </w:p>
        </w:tc>
        <w:tc>
          <w:tcPr>
            <w:tcW w:w="4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6DB355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自定义高性能开发主机</w:t>
            </w:r>
          </w:p>
        </w:tc>
      </w:tr>
      <w:tr w14:paraId="652F56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DCB840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处理器</w:t>
            </w:r>
          </w:p>
        </w:tc>
        <w:tc>
          <w:tcPr>
            <w:tcW w:w="4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3CD7CF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Intel(R) Core(TM) i5-14600KF (3.50 GHz)</w:t>
            </w:r>
          </w:p>
        </w:tc>
      </w:tr>
      <w:tr w14:paraId="1B052C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CF9E4B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内存</w:t>
            </w:r>
          </w:p>
        </w:tc>
        <w:tc>
          <w:tcPr>
            <w:tcW w:w="4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320D65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32.0 GB (31.8 GB 可用)</w:t>
            </w:r>
          </w:p>
        </w:tc>
      </w:tr>
      <w:tr w14:paraId="3A20CC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ED47F5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显卡</w:t>
            </w:r>
          </w:p>
        </w:tc>
        <w:tc>
          <w:tcPr>
            <w:tcW w:w="4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9789DF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NVIDIA GeForce RTX 3090 (24 GB 显存)</w:t>
            </w:r>
          </w:p>
        </w:tc>
      </w:tr>
      <w:tr w14:paraId="2EA031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7EFF71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存储设备</w:t>
            </w:r>
          </w:p>
        </w:tc>
        <w:tc>
          <w:tcPr>
            <w:tcW w:w="4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3FC685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1.82 TB HDD (WDC WD20EARZ-00C5XB0) + 932 GB SSD (Samsung SSD 990 PRO 1TB) + 8 GB 虚拟磁盘 (Msft Virtual Disk)</w:t>
            </w:r>
          </w:p>
        </w:tc>
      </w:tr>
    </w:tbl>
    <w:p w14:paraId="5DE6719F"/>
    <w:p w14:paraId="4D492F5B">
      <w:pPr>
        <w:spacing w:before="200" w:after="80"/>
        <w:jc w:val="left"/>
      </w:pPr>
      <w:r>
        <w:rPr>
          <w:rFonts w:ascii="楷体" w:hAnsi="楷体" w:eastAsia="楷体"/>
          <w:b/>
          <w:sz w:val="30"/>
        </w:rPr>
        <w:t>2.2 软件环境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46733C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2F7ED4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类别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ACC025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名称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F3127F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版本/说明</w:t>
            </w:r>
          </w:p>
        </w:tc>
      </w:tr>
      <w:tr w14:paraId="6DFB68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AF8DCE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操作系统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53FB5F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Windows 10 IoT 企业版 LTSC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EF1E11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21H2 (OS 内部版本 19044.7291)</w:t>
            </w:r>
          </w:p>
        </w:tc>
      </w:tr>
      <w:tr w14:paraId="47DB15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446420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运行环境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319643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JDK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36A901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21</w:t>
            </w:r>
          </w:p>
        </w:tc>
      </w:tr>
      <w:tr w14:paraId="0EE767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43B88C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后端框架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78C79F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Spring Boot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289737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4.0.6</w:t>
            </w:r>
          </w:p>
        </w:tc>
      </w:tr>
      <w:tr w14:paraId="361E2D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A955E9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ORM框架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F896DE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Spring Data JPA + Hibernate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730CD2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—</w:t>
            </w:r>
          </w:p>
        </w:tc>
      </w:tr>
      <w:tr w14:paraId="71F222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C0D333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数据库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F188A5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SQLite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9150F0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3.x (嵌入式)</w:t>
            </w:r>
          </w:p>
        </w:tc>
      </w:tr>
      <w:tr w14:paraId="68CB1A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8D8640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认证机制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F19282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JWT (jjwt)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F56EFE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0.12.x</w:t>
            </w:r>
          </w:p>
        </w:tc>
      </w:tr>
      <w:tr w14:paraId="2137C0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D7A93E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构建工具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DC591A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Maven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34C7A7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3.9+</w:t>
            </w:r>
          </w:p>
        </w:tc>
      </w:tr>
      <w:tr w14:paraId="2D952E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D8D35C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前端框架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72D2C1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Vue 3 + Vite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2C00CF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设计规划中</w:t>
            </w:r>
          </w:p>
        </w:tc>
      </w:tr>
      <w:tr w14:paraId="67845D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15F8CD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AI辅助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5580C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Trae CN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B94613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Qwen3.6-Plus / GLM5.1</w:t>
            </w:r>
          </w:p>
        </w:tc>
      </w:tr>
    </w:tbl>
    <w:p w14:paraId="5A0BAB34"/>
    <w:p w14:paraId="51AA950F">
      <w:pPr>
        <w:spacing w:before="200" w:after="80"/>
        <w:jc w:val="left"/>
      </w:pPr>
      <w:r>
        <w:rPr>
          <w:rFonts w:ascii="楷体" w:hAnsi="楷体" w:eastAsia="楷体"/>
          <w:b/>
          <w:sz w:val="30"/>
        </w:rPr>
        <w:t>2.3 开发工具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414F78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F4987C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工具</w:t>
            </w:r>
          </w:p>
        </w:tc>
        <w:tc>
          <w:tcPr>
            <w:tcW w:w="4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BD3D72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用途</w:t>
            </w:r>
          </w:p>
        </w:tc>
      </w:tr>
      <w:tr w14:paraId="40C6F2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2C986F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IntelliJ IDEA</w:t>
            </w:r>
          </w:p>
        </w:tc>
        <w:tc>
          <w:tcPr>
            <w:tcW w:w="4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4D4560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后端开发IDE</w:t>
            </w:r>
          </w:p>
        </w:tc>
      </w:tr>
      <w:tr w14:paraId="50117D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4AFC31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Trae CN</w:t>
            </w:r>
          </w:p>
        </w:tc>
        <w:tc>
          <w:tcPr>
            <w:tcW w:w="4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F221E2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AI辅助编程</w:t>
            </w:r>
          </w:p>
        </w:tc>
      </w:tr>
      <w:tr w14:paraId="68AE54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E3A62B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Git + GitHub</w:t>
            </w:r>
          </w:p>
        </w:tc>
        <w:tc>
          <w:tcPr>
            <w:tcW w:w="4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2E1BE4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版本控制与代码托管</w:t>
            </w:r>
          </w:p>
        </w:tc>
      </w:tr>
      <w:tr w14:paraId="1F1B35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876D3A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Postman / curl</w:t>
            </w:r>
          </w:p>
        </w:tc>
        <w:tc>
          <w:tcPr>
            <w:tcW w:w="4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6AF7AD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API接口测试</w:t>
            </w:r>
          </w:p>
        </w:tc>
      </w:tr>
      <w:tr w14:paraId="7BA325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97FEA7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Mermaid / PlantUML</w:t>
            </w:r>
          </w:p>
        </w:tc>
        <w:tc>
          <w:tcPr>
            <w:tcW w:w="4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BAC6AF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UML图绘制</w:t>
            </w:r>
          </w:p>
        </w:tc>
      </w:tr>
    </w:tbl>
    <w:p w14:paraId="18E1F193"/>
    <w:p w14:paraId="343E04C3">
      <w:pPr>
        <w:spacing w:before="240" w:after="120"/>
        <w:jc w:val="left"/>
      </w:pPr>
      <w:r>
        <w:rPr>
          <w:rFonts w:ascii="楷体" w:hAnsi="楷体" w:eastAsia="楷体"/>
          <w:b/>
          <w:sz w:val="36"/>
        </w:rPr>
        <w:t>第三章 系统ER图</w:t>
      </w:r>
    </w:p>
    <w:p w14:paraId="4A2A7013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本系统采用4张核心数据库表的设计方案，遵循"单表+JSON"的灵活存储策略。下图展示了系统的实体关系图，包含user（用户表）、question（题目表）、exam（考试表）和score（分数表）四张表及其关系。</w:t>
      </w:r>
    </w:p>
    <w:p w14:paraId="0DC19161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erDiagram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USER {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INTEGER id PK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TEXT name UK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TEXT password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TEXT type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INTEGER status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QUESTION {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INTEGER id PK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TEXT type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TEXT context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INTEGER img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TEXT answer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INTEGER use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INTEGER correct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EXAM {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INTEGER id PK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TEXT exam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TEXT status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TEXT starttime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TEXT endtime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TEXT question_sum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SCORE {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INTEGER id PK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INTEGER user FK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INTEGER exam FK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INTEGER all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TEXT detail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USER ||--o{ SCORE : "1:N 考生-成绩"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EXAM ||--o{ SCORE : "1:N 考试-成绩"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QUESTION }o--o{ EXAM : "M:N 快照引用" </w:t>
      </w:r>
    </w:p>
    <w:p w14:paraId="6BA08E8D">
      <w:pPr>
        <w:shd w:val="clear" w:fill="F5F5F5"/>
        <w:spacing w:before="120" w:after="120" w:line="240" w:lineRule="auto"/>
        <w:jc w:val="center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4580255" cy="8112125"/>
            <wp:effectExtent l="0" t="0" r="444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0255" cy="811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C4182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图3-1 系统ER图</w:t>
      </w:r>
    </w:p>
    <w:p w14:paraId="79C10B84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（1）user → score：一对多关系，score.user为物理外键指向user.id，一个用户可有多条成绩记录。</w:t>
      </w:r>
    </w:p>
    <w:p w14:paraId="0BA3A96E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（2）exam → score：一对多关系，score.exam为物理外键指向exam.id，一个考试可有多条考生成绩。</w:t>
      </w:r>
    </w:p>
    <w:p w14:paraId="6515127D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（3）exam → question：多对多关系（快照式），由exam.question_sum JSON字段表达，组卷时一次性快照，题目后续修改不影响已组卷考试。</w:t>
      </w:r>
    </w:p>
    <w:p w14:paraId="0617EFFD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（4）user → question：隐式一对多关系，question表不存储creator_id外键，通过score表反向追溯出题教师。</w:t>
      </w:r>
    </w:p>
    <w:p w14:paraId="6D6B5B3C">
      <w:pPr>
        <w:spacing w:before="240" w:after="120"/>
        <w:jc w:val="left"/>
      </w:pPr>
      <w:r>
        <w:rPr>
          <w:rFonts w:ascii="楷体" w:hAnsi="楷体" w:eastAsia="楷体"/>
          <w:b/>
          <w:sz w:val="36"/>
        </w:rPr>
        <w:t>第四章 实体类图</w:t>
      </w:r>
    </w:p>
    <w:p w14:paraId="5A616C40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下图展示了系统4个实体类和3个枚举类的类图。本系统采用4表独立设计，无JPA @ManyToOne/@OneToMany关联关系，实体间通过ID引用而非对象引用。</w:t>
      </w:r>
    </w:p>
    <w:p w14:paraId="39181037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classDiagram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class User {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-Integer 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-String name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-String password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-UserType type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-Integer status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+getId() Integer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+getName() String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+setName(String) void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+getPassword() String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+setPassword(String) void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+getType() UserType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+setType(UserType) void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+getStatus() Integer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+setStatus(Integer) void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class Question {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-Integer 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-QuestionType type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-String context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-Integer img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-String answer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-Integer use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-Integer correct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+getId() Integer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+getType() QuestionType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+setType(QuestionType) void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+getContext() String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+setContext(String) void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+getImg() Integer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+setImg(Integer) void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+getAnswer() String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+setAnswer(String) void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+getUse() Integer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+setUse(Integer) void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+getCorrect() Integer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+setCorrect(Integer) void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class Exam {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-Integer 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-String exam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-ExamStatus status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-String starttime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-String endtime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-String questionSum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+getId() Integer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+getExam() String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+setExam(String) void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+getStatus() ExamStatus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+setStatus(ExamStatus) void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+getStarttime() String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+setStarttime(String) void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+getEndtime() String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+setEndtime(String) void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+getQuestionSum() String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+setQuestionSum(String) void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class Score {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-Integer 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-Integer user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-Integer exam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-Integer all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-String detail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+getId() Integer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+getUser() Integer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+setUser(Integer) void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+getExam() Integer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+setExam(Integer) void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+getAll() Integer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+setAll(Integer) void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+getDetail() String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+setDetail(String) void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class UserType {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&lt;&lt;enumeration&gt;&gt;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student 学生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teacher 教师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admin 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class QuestionType {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&lt;&lt;enumeration&gt;&gt;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SingleChoice 单选题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MultipleChoice 多选题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Judge 判断题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Fill 填空题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Essay 简答题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class ExamStatus {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&lt;&lt;enumeration&gt;&gt;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draft 草稿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publish 已发布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running 进行中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done 已结束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User --&gt; UserType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Question --&gt; QuestionType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Exam --&gt; ExamStatus </w:t>
      </w:r>
    </w:p>
    <w:p w14:paraId="3B3F809F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82590" cy="4166870"/>
            <wp:effectExtent l="0" t="0" r="3810" b="11430"/>
            <wp:docPr id="3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416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171EB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图4-1 系统实体类图</w:t>
      </w:r>
    </w:p>
    <w:p w14:paraId="763471BE">
      <w:pPr>
        <w:spacing w:before="240" w:after="120"/>
        <w:jc w:val="left"/>
      </w:pPr>
      <w:r>
        <w:rPr>
          <w:rFonts w:ascii="楷体" w:hAnsi="楷体" w:eastAsia="楷体"/>
          <w:b/>
          <w:sz w:val="36"/>
        </w:rPr>
        <w:t>第五章 子系统用例图</w:t>
      </w:r>
    </w:p>
    <w:p w14:paraId="555CABAA">
      <w:pPr>
        <w:spacing w:before="160" w:after="80"/>
        <w:jc w:val="left"/>
      </w:pPr>
      <w:r>
        <w:rPr>
          <w:rFonts w:ascii="楷体" w:hAnsi="楷体" w:eastAsia="楷体"/>
          <w:b/>
          <w:sz w:val="28"/>
        </w:rPr>
        <w:t>5.1 M01 用户认证与管理子系统</w:t>
      </w:r>
    </w:p>
    <w:p w14:paraId="54522927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M01模块负责用户认证与权限管理，包含11个用例。参与者包括学生、教师和管理员。</w:t>
      </w:r>
    </w:p>
    <w:p w14:paraId="75A61225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graph TD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subgraph M01用户认证与管理子系统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UC01[UC-M01-01 用户登录]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UC02[UC-M01-02 用户注册]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UC03[UC-M01-03 用户登出]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UC04[UC-M01-04 获取当前用户信息]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UC05[UC-M01-05 修改密码]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UC06[UC-M01-06 分页查询用户列表]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UC07[UC-M01-07 创建用户]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UC08[UC-M01-08 更新用户]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UC09[UC-M01-09 更新用户状态]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UC10[UC-M01-10 删除用户]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UC11[UC-M01-11 批量删除用户]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end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Student((学生)) --&gt; UC01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Student --&gt; UC02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Student --&gt; UC03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Student --&gt; UC04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Student --&gt; UC05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Teacher((教师)) --&gt; UC01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Teacher --&gt; UC03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Teacher --&gt; UC04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Teacher --&gt; UC05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Admin((管理员)) --&gt; UC01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Admin --&gt; UC03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Admin --&gt; UC04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Admin --&gt; UC05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Admin --&gt; UC06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Admin --&gt; UC07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Admin --&gt; UC08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Admin --&gt; UC09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Admin --&gt; UC10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Admin --&gt; UC11 </w:t>
      </w:r>
    </w:p>
    <w:p w14:paraId="6A2D5038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62905" cy="464820"/>
            <wp:effectExtent l="0" t="0" r="10795" b="5080"/>
            <wp:docPr id="3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2905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29688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图5-1 M01用户认证与管理子系统用例图</w:t>
      </w:r>
    </w:p>
    <w:p w14:paraId="3E119A79">
      <w:pPr>
        <w:spacing w:before="160" w:after="80"/>
        <w:jc w:val="left"/>
      </w:pPr>
      <w:r>
        <w:rPr>
          <w:rFonts w:ascii="楷体" w:hAnsi="楷体" w:eastAsia="楷体"/>
          <w:b/>
          <w:sz w:val="28"/>
        </w:rPr>
        <w:t>5.2 M02 题库管理子系统</w:t>
      </w:r>
    </w:p>
    <w:p w14:paraId="0F2DCBB1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M02模块负责题库管理，包含8个用例。参与者包括教师和管理员。</w:t>
      </w:r>
    </w:p>
    <w:p w14:paraId="32CB62B3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graph TD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subgraph M02题库管理子系统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UC01[UC-M02-01 创建题目]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UC02[UC-M02-02 批量导入题目]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UC03[UC-M02-03 查询题目详情]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UC04[UC-M02-04 分页查询题目列表]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UC05[UC-M02-05 更新题目]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UC06[UC-M02-06 删除题目]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UC07[UC-M02-07 批量删除题目]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UC08[UC-M02-08 随机获取题目]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end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Teacher((教师)) --&gt; UC01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Teacher --&gt; UC02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Teacher --&gt; UC03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Teacher --&gt; UC04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Teacher --&gt; UC05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Teacher --&gt; UC06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Teacher --&gt; UC07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Teacher --&gt; UC08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Admin((管理员)) --&gt; UC01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Admin --&gt; UC02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Admin --&gt; UC03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Admin --&gt; UC04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Admin --&gt; UC05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Admin --&gt; UC06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Admin --&gt; UC07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Admin --&gt; UC08 </w:t>
      </w:r>
    </w:p>
    <w:p w14:paraId="18FC937A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72430" cy="621665"/>
            <wp:effectExtent l="0" t="0" r="1270" b="635"/>
            <wp:docPr id="3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430" cy="62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4292B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图5-2 M02题库管理子系统用例图</w:t>
      </w:r>
    </w:p>
    <w:p w14:paraId="7F623A93">
      <w:pPr>
        <w:spacing w:before="160" w:after="80"/>
        <w:jc w:val="left"/>
      </w:pPr>
      <w:r>
        <w:rPr>
          <w:rFonts w:ascii="楷体" w:hAnsi="楷体" w:eastAsia="楷体"/>
          <w:b/>
          <w:sz w:val="28"/>
        </w:rPr>
        <w:t>5.3 M03 组卷与考试管理子系统</w:t>
      </w:r>
    </w:p>
    <w:p w14:paraId="13AD59F4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M03模块负责组卷与考试管理，包含10个用例。参与者包括教师、管理员和学生。</w:t>
      </w:r>
    </w:p>
    <w:p w14:paraId="5FA407EF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graph TD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subgraph M03组卷与考试管理子系统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UC01[UC-M03-01 创建手动组卷考试]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UC02[UC-M03-02 创建自动组卷考试]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UC03[UC-M03-03 获取可参加考试列表]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UC04[UC-M03-04 获取考试详情]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UC05[UC-M03-05 学生预览考试]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UC06[UC-M03-06 修改考试]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UC07[UC-M03-07 发布考试]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UC08[UC-M03-08 撤回考试]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UC09[UC-M03-09 删除考试]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UC10[UC-M03-10 分页查询考试列表]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end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Student((学生)) --&gt; UC03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Student --&gt; UC05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Teacher((教师)) --&gt; UC01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Teacher --&gt; UC02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Teacher --&gt; UC04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Teacher --&gt; UC06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Teacher --&gt; UC07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Teacher --&gt; UC08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Teacher --&gt; UC09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Teacher --&gt; UC10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Admin((管理员)) --&gt; UC01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Admin --&gt; UC02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Admin --&gt; UC04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Admin --&gt; UC06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Admin --&gt; UC07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Admin --&gt; UC08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Admin --&gt; UC09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Admin --&gt; UC10 </w:t>
      </w:r>
    </w:p>
    <w:p w14:paraId="25B91606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</w:p>
    <w:p w14:paraId="49BA04D6">
      <w:pPr>
        <w:shd w:val="clear" w:fill="F5F5F5"/>
        <w:spacing w:before="120" w:after="120" w:line="240" w:lineRule="auto"/>
        <w:jc w:val="center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82590" cy="4166870"/>
            <wp:effectExtent l="0" t="0" r="3810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416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1C2E4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图5-3 M03组卷与考试管理子系统用例图</w:t>
      </w:r>
    </w:p>
    <w:p w14:paraId="59CF4FA4">
      <w:pPr>
        <w:spacing w:before="160" w:after="80"/>
        <w:jc w:val="left"/>
      </w:pPr>
      <w:r>
        <w:rPr>
          <w:rFonts w:ascii="楷体" w:hAnsi="楷体" w:eastAsia="楷体"/>
          <w:b/>
          <w:sz w:val="28"/>
        </w:rPr>
        <w:t>5.4 M04 成绩统计子系统</w:t>
      </w:r>
    </w:p>
    <w:p w14:paraId="401B275E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M04模块负责成绩统计与分析，包含9个用例。参与者包括学生、教师和管理员。</w:t>
      </w:r>
    </w:p>
    <w:p w14:paraId="5F33A551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graph TD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subgraph M04成绩统计子系统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UC01[UC-M04-01 提交答卷]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UC02[UC-M04-02 教师评卷]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UC03[UC-M04-03 查询我的成绩]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UC04[UC-M04-04 查询我的错题集]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UC05[UC-M04-05 查询分数详情]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UC06[UC-M04-06 查询考试所有考生分数]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UC07[UC-M04-07 考试统计报表]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UC08[UC-M04-08 题目统计列表]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UC09[UC-M04-09 单题详细统计]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end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Student((学生)) --&gt; UC01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Student --&gt; UC03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Student --&gt; UC04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Student --&gt; UC05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Teacher((教师)) --&gt; UC02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Teacher --&gt; UC03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Teacher --&gt; UC05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Teacher --&gt; UC06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Teacher --&gt; UC07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Teacher --&gt; UC08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Teacher --&gt; UC09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Admin((管理员)) --&gt; UC02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Admin --&gt; UC03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Admin --&gt; UC05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Admin --&gt; UC06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Admin --&gt; UC07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Admin --&gt; UC08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Admin --&gt; UC09 </w:t>
      </w:r>
    </w:p>
    <w:p w14:paraId="24797E5B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</w:p>
    <w:p w14:paraId="0FC01EE1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43220" cy="538480"/>
            <wp:effectExtent l="0" t="0" r="508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3220" cy="53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F9A6A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图5-4 M04成绩统计子系统用例图</w:t>
      </w:r>
    </w:p>
    <w:p w14:paraId="11498A19">
      <w:pPr>
        <w:spacing w:before="240" w:after="120"/>
        <w:jc w:val="left"/>
      </w:pPr>
      <w:r>
        <w:rPr>
          <w:rFonts w:ascii="楷体" w:hAnsi="楷体" w:eastAsia="楷体"/>
          <w:b/>
          <w:sz w:val="36"/>
        </w:rPr>
        <w:t>第六章 用例描述</w:t>
      </w:r>
    </w:p>
    <w:p w14:paraId="7803E219">
      <w:pPr>
        <w:spacing w:before="160" w:after="80"/>
        <w:jc w:val="left"/>
      </w:pPr>
      <w:r>
        <w:rPr>
          <w:rFonts w:ascii="楷体" w:hAnsi="楷体" w:eastAsia="楷体"/>
          <w:b/>
          <w:sz w:val="28"/>
        </w:rPr>
        <w:t>6.1 M01模块用例描述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0"/>
        <w:gridCol w:w="942"/>
        <w:gridCol w:w="942"/>
        <w:gridCol w:w="942"/>
        <w:gridCol w:w="3156"/>
        <w:gridCol w:w="943"/>
        <w:gridCol w:w="1097"/>
      </w:tblGrid>
      <w:tr w14:paraId="02EE135B"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33655D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用例名称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181C58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用例编号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A1BAFE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参与者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4F5B9A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前置条件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EDD058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基本事件流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39AEB6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替代事件流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4AFE23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后置条件</w:t>
            </w:r>
          </w:p>
        </w:tc>
      </w:tr>
      <w:tr w14:paraId="654F77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BF93F3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用户登录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F8B241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UC-M01-01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E79E7C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学生、教师、管理员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EF5EB1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用户已注册，账号未被禁用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D348F2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1.用户输入用户名和密码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2.系统查询用户记录(UserRepository.findByName)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3.系统校验密码(BCrypt比对)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4.系统检查账号状态(status!=0)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5.系统签发JWT Token(JwtUtil.generateToken)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6.返回Token和用户信息(UserVO)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0F0278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2a.用户名不存在，提示"用户名或密码错误"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3a.密码错误，提示"用户名或密码错误"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4a.账号被禁用，提示"账号已被禁用"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74CAC7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用户获得有效Token，可访问受保护接口</w:t>
            </w:r>
          </w:p>
        </w:tc>
      </w:tr>
    </w:tbl>
    <w:p w14:paraId="0969FFE3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0"/>
        <w:gridCol w:w="965"/>
        <w:gridCol w:w="965"/>
        <w:gridCol w:w="871"/>
        <w:gridCol w:w="3261"/>
        <w:gridCol w:w="965"/>
        <w:gridCol w:w="965"/>
      </w:tblGrid>
      <w:tr w14:paraId="21B51A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7D8D3B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用例名称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951DC8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用例编号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3D522A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参与者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1328F5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前置条件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FDC3A9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基本事件流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5E3479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替代事件流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B80011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后置条件</w:t>
            </w:r>
          </w:p>
        </w:tc>
      </w:tr>
      <w:tr w14:paraId="6D8886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4033CA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用户注册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C4E610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UC-M01-02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ADEC02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学生（仅学生可自助注册）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82E6C3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用户名未被占用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644547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1.用户输入用户名、密码、用户类型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2.系统校验用户名唯一性(UserRepository.existsByName)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3.系统校验仅学生可自助注册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4.密码BCrypt加密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5.创建用户记录(status=1)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6.返回用户信息(UserVO)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1F0D42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2a.用户名已存在，提示"用户名已存在"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3a.非学生类型注册，提示"仅支持学生自助注册"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636B2F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新用户记录已创建，状态为启用</w:t>
            </w:r>
          </w:p>
        </w:tc>
      </w:tr>
    </w:tbl>
    <w:p w14:paraId="5B917AA8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 w14:paraId="7968E4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2F2842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用例名称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390C78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用例编号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2C19EE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参与者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4BF512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前置条件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5C633D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基本事件流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3F2CD5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替代事件流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2D8F67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后置条件</w:t>
            </w:r>
          </w:p>
        </w:tc>
      </w:tr>
      <w:tr w14:paraId="4571DE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44BE20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用户登出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B3B333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UC-M01-03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ACB0E3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学生、教师、管理员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396935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用户已登录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D1517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1.用户请求登出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2.系统返回成功(JWT无状态，前端删除Token即可)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84367C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无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3235CE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前端清除Token，用户需重新登录</w:t>
            </w:r>
          </w:p>
        </w:tc>
      </w:tr>
    </w:tbl>
    <w:p w14:paraId="1D4668FF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6"/>
        <w:gridCol w:w="851"/>
        <w:gridCol w:w="851"/>
        <w:gridCol w:w="985"/>
        <w:gridCol w:w="3891"/>
        <w:gridCol w:w="851"/>
        <w:gridCol w:w="717"/>
      </w:tblGrid>
      <w:tr w14:paraId="01D51D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D565DB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用例名称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89ED2F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用例编号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059ADE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参与者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5A134C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前置条件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81904C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基本事件流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04A8B7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替代事件流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071915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后置条件</w:t>
            </w:r>
          </w:p>
        </w:tc>
      </w:tr>
      <w:tr w14:paraId="5CB1E4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F7592F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获取当前用户信息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9DE7A4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UC-M01-04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6FEDA5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学生、教师、管理员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F6F6FD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用户已登录(携带有效Token)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B3994E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1.系统从请求属性获取userId(JwtAuthenticationInterceptor解析)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2.查询用户信息(UserService.getCurrentUser)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3.转换为UserVO返回(不含密码)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503296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2a.用户不存在，提示"用户不存在"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A1E5C7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返回当前用户的基本信息</w:t>
            </w:r>
          </w:p>
        </w:tc>
      </w:tr>
    </w:tbl>
    <w:p w14:paraId="09709B84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0"/>
        <w:gridCol w:w="1090"/>
        <w:gridCol w:w="1090"/>
        <w:gridCol w:w="1090"/>
        <w:gridCol w:w="2421"/>
        <w:gridCol w:w="1090"/>
        <w:gridCol w:w="1041"/>
      </w:tblGrid>
      <w:tr w14:paraId="11EDF2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C26DC6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用例名称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10E425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用例编号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EF38E6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参与者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5EBC80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前置条件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6041AD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基本事件流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8CD137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替代事件流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545942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后置条件</w:t>
            </w:r>
          </w:p>
        </w:tc>
      </w:tr>
      <w:tr w14:paraId="3B170E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6879DC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修改密码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0393AA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UC-M01-05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0544BF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学生、教师、管理员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2F4DD4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用户已登录，知道旧密码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22B6D0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1.用户输入旧密码和新密码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2.系统校验旧密码(BCrypt比对)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3.新密码BCrypt加密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4.更新用户密码(UserRepository.save)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5.返回成功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CF90D7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2a.旧密码错误，提示"旧密码错误"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97094A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用户密码已更新</w:t>
            </w:r>
          </w:p>
        </w:tc>
      </w:tr>
    </w:tbl>
    <w:p w14:paraId="5333259C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5"/>
        <w:gridCol w:w="797"/>
        <w:gridCol w:w="646"/>
        <w:gridCol w:w="646"/>
        <w:gridCol w:w="4836"/>
        <w:gridCol w:w="646"/>
        <w:gridCol w:w="646"/>
      </w:tblGrid>
      <w:tr w14:paraId="114651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7428BE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用例名称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2CA694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用例编号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981624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参与者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254DF9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前置条件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E09B88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基本事件流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D5B0E7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替代事件流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BEA621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后置条件</w:t>
            </w:r>
          </w:p>
        </w:tc>
      </w:tr>
      <w:tr w14:paraId="13E022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7DA2D2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分页查询用户列表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968376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UC-M01-06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D46E3D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管理员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7BD3DB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管理员已登录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F5BB22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1.管理员输入分页参数和筛选条件(type/status)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2.系统按条件查询用户列表(UserRepository.findAll/findByTypeAndStatus)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3.转换为UserVO分页结果返回(PageResult)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9EE9E7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无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542C86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返回用户列表分页数据</w:t>
            </w:r>
          </w:p>
        </w:tc>
      </w:tr>
    </w:tbl>
    <w:p w14:paraId="12228FC9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9"/>
        <w:gridCol w:w="978"/>
        <w:gridCol w:w="889"/>
        <w:gridCol w:w="978"/>
        <w:gridCol w:w="3261"/>
        <w:gridCol w:w="978"/>
        <w:gridCol w:w="889"/>
      </w:tblGrid>
      <w:tr w14:paraId="32D901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8D9CE0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用例名称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C88B7D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用例编号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AA6EFA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参与者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C247AB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前置条件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1824F5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基本事件流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74C917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替代事件流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527B3B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后置条件</w:t>
            </w:r>
          </w:p>
        </w:tc>
      </w:tr>
      <w:tr w14:paraId="4427E3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26316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创建用户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A1A45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UC-M01-07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CC975B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管理员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6EAA2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管理员已登录，用户名未被占用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880910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1.管理员输入用户名、密码、用户类型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2.系统校验用户名唯一性(UserRepository.existsByName)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3.密码BCrypt加密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4.创建用户记录(可创建任意角色，status=1)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5.返回用户信息(UserVO)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0A0B6E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2a.用户名已存在，提示"用户名已存在"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1D1E6E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新用户记录已创建</w:t>
            </w:r>
          </w:p>
        </w:tc>
      </w:tr>
    </w:tbl>
    <w:p w14:paraId="736E0AB2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9"/>
        <w:gridCol w:w="1038"/>
        <w:gridCol w:w="969"/>
        <w:gridCol w:w="1038"/>
        <w:gridCol w:w="2841"/>
        <w:gridCol w:w="1038"/>
        <w:gridCol w:w="969"/>
      </w:tblGrid>
      <w:tr w14:paraId="251A68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3B1EFB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用例名称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F7CDFC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用例编号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EA73E4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参与者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A502BB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前置条件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8C6E19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基本事件流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37C24D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替代事件流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520E63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后置条件</w:t>
            </w:r>
          </w:p>
        </w:tc>
      </w:tr>
      <w:tr w14:paraId="6188F6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2CFCAF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更新用户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57BBC0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UC-M01-08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A770A4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管理员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79A3D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管理员已登录，目标用户存在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F02C88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1.管理员输入用户ID和更新信息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2.系统查询目标用户(UserRepository.findById)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3.若修改name则校验唯一性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4.更新用户信息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5.返回更新后的用户信息(UserVO)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19AD1F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2a.用户不存在，提示"用户不存在"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3a.新用户名已存在，提示"用户名已存在"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E65C00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用户信息已更新</w:t>
            </w:r>
          </w:p>
        </w:tc>
      </w:tr>
    </w:tbl>
    <w:p w14:paraId="5343CFE7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9"/>
        <w:gridCol w:w="1038"/>
        <w:gridCol w:w="969"/>
        <w:gridCol w:w="1038"/>
        <w:gridCol w:w="2841"/>
        <w:gridCol w:w="1038"/>
        <w:gridCol w:w="969"/>
      </w:tblGrid>
      <w:tr w14:paraId="187C9A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4466C6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用例名称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914F9E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用例编号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8FECE6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参与者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439BCE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前置条件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ECB242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基本事件流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EA84EF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替代事件流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71FD07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后置条件</w:t>
            </w:r>
          </w:p>
        </w:tc>
      </w:tr>
      <w:tr w14:paraId="39E84F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A6FCE2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更新用户状态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545F6F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UC-M01-09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B51EE3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管理员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3D7AC1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管理员已登录，目标用户存在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DE9B32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1.管理员输入用户ID和目标状态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2.系统查询目标用户(UserRepository.findById)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3.若禁用admin则检查是否为最后一个启用管理员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4.更新用户状态(UserRepository.save)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5.返回成功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08FB16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3a.禁用最后一个管理员，提示"不能禁用最后一个管理员"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0321F4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用户状态已更新</w:t>
            </w:r>
          </w:p>
        </w:tc>
      </w:tr>
    </w:tbl>
    <w:p w14:paraId="37B6F9B9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9"/>
        <w:gridCol w:w="993"/>
        <w:gridCol w:w="909"/>
        <w:gridCol w:w="993"/>
        <w:gridCol w:w="3156"/>
        <w:gridCol w:w="993"/>
        <w:gridCol w:w="909"/>
      </w:tblGrid>
      <w:tr w14:paraId="1F30FD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E1668A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用例名称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D521D6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用例编号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E12675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参与者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3B19EA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前置条件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20D983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基本事件流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9EEA41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替代事件流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C5A4D5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后置条件</w:t>
            </w:r>
          </w:p>
        </w:tc>
      </w:tr>
      <w:tr w14:paraId="4E93CE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CC9CD6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删除用户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77A752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UC-M01-10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36C253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管理员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BC4D26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管理员已登录，目标用户存在，不能删除自己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9ED5E7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1.管理员输入用户ID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2.系统校验不能删除自己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3.系统校验不能删除最后一个admin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4.若用户有考试记录(ScoreRepository.findByUser)则禁用而非删除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5.否则硬删除用户(UserRepository.delete)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6.返回成功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F7BEAE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2a.删除自己，提示"不能删除自己"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3a.删除最后一个管理员，提示"不能删除最后一个管理员"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4a.有考试记录，提示"该用户存在考试记录，已禁用而非删除"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21C72A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用户被删除或禁用</w:t>
            </w:r>
          </w:p>
        </w:tc>
      </w:tr>
    </w:tbl>
    <w:p w14:paraId="45B9DC2D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5"/>
        <w:gridCol w:w="1235"/>
        <w:gridCol w:w="1235"/>
        <w:gridCol w:w="1235"/>
        <w:gridCol w:w="1266"/>
        <w:gridCol w:w="1235"/>
        <w:gridCol w:w="1235"/>
      </w:tblGrid>
      <w:tr w14:paraId="713539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0FC197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用例名称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2009AD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用例编号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8349DE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参与者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648633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前置条件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70A4C7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基本事件流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CC8757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替代事件流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C125C1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后置条件</w:t>
            </w:r>
          </w:p>
        </w:tc>
      </w:tr>
      <w:tr w14:paraId="57A661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359DA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批量删除用户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F7A54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UC-M01-11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87A66E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管理员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979D0E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管理员已登录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DFFA80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1.管理员输入用户ID列表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2.系统逐个调用deleteUser逻辑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3.返回成功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6B2170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同UC-M01-10的替代事件流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3067AA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指定用户被删除或禁用</w:t>
            </w:r>
          </w:p>
        </w:tc>
      </w:tr>
    </w:tbl>
    <w:p w14:paraId="3C04EADF"/>
    <w:p w14:paraId="08C724E2">
      <w:pPr>
        <w:spacing w:before="160" w:after="80"/>
        <w:jc w:val="left"/>
      </w:pPr>
      <w:r>
        <w:rPr>
          <w:rFonts w:ascii="楷体" w:hAnsi="楷体" w:eastAsia="楷体"/>
          <w:b/>
          <w:sz w:val="28"/>
        </w:rPr>
        <w:t>6.2 M02模块用例描述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0"/>
        <w:gridCol w:w="1231"/>
        <w:gridCol w:w="1231"/>
        <w:gridCol w:w="1233"/>
        <w:gridCol w:w="1476"/>
        <w:gridCol w:w="1231"/>
        <w:gridCol w:w="1230"/>
      </w:tblGrid>
      <w:tr w14:paraId="3C0F98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E81914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用例名称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DEFD96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用例编号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9B6341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参与者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F316A8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前置条件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993E65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基本事件流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998807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替代事件流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67A6F0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后置条件</w:t>
            </w:r>
          </w:p>
        </w:tc>
      </w:tr>
      <w:tr w14:paraId="754A7F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205F77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创建题目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991D2E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UC-M02-01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07DCB5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教师、管理员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D8287D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用户已登录且具有teacher或admin角色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F0997F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1.用户输入题目类型、题干、是否带图、答案JSON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2.系统校验答案JSON与题型匹配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3.创建题目记录(use=0, correct=0)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4.返回题目信息(QuestionVO)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88DB18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2a.答案JSON与题型不匹配，提示校验错误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684EED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新题目记录已创建</w:t>
            </w:r>
          </w:p>
        </w:tc>
      </w:tr>
    </w:tbl>
    <w:p w14:paraId="73665CFC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9"/>
        <w:gridCol w:w="1112"/>
        <w:gridCol w:w="1112"/>
        <w:gridCol w:w="1177"/>
        <w:gridCol w:w="2211"/>
        <w:gridCol w:w="1112"/>
        <w:gridCol w:w="1069"/>
      </w:tblGrid>
      <w:tr w14:paraId="5AE172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BCB43A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用例名称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B8CFC9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用例编号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1E204D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参与者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3CBBB4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前置条件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3348F9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基本事件流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77D315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替代事件流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DB9B29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后置条件</w:t>
            </w:r>
          </w:p>
        </w:tc>
      </w:tr>
      <w:tr w14:paraId="6D038E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6E279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批量导入题目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4E68A7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UC-M02-02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DB0430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教师、管理员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5ECA80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用户已登录且具有teacher或admin角色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A98290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1.用户提交题目数组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2.系统逐题校验并创建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3.统计成功数和失败数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4.返回批量导入结果(BatchImportResult)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4CEC3A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2a.某题校验失败，跳过该题并记录错误信息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918A51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成功的题目记录已创建</w:t>
            </w:r>
          </w:p>
        </w:tc>
      </w:tr>
    </w:tbl>
    <w:p w14:paraId="561C9E74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9"/>
        <w:gridCol w:w="942"/>
        <w:gridCol w:w="942"/>
        <w:gridCol w:w="1096"/>
        <w:gridCol w:w="3261"/>
        <w:gridCol w:w="942"/>
        <w:gridCol w:w="840"/>
      </w:tblGrid>
      <w:tr w14:paraId="44AFAF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997FAD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用例名称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EF9F48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用例编号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7F9609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参与者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4693CC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前置条件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9E852D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基本事件流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28E7CA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替代事件流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06D9A5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后置条件</w:t>
            </w:r>
          </w:p>
        </w:tc>
      </w:tr>
      <w:tr w14:paraId="6C6CEB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1863B1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查询题目详情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342DAF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UC-M02-03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9659EB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教师、管理员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71553E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用户已登录且具有teacher或admin角色，题目存在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ED3D0F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1.用户输入题目ID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2.系统查询题目记录(QuestionRepository.findById)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3.转换为QuestionVO返回(含答案和统计)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505244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2a.题目不存在，提示"题目不存在"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8B839D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返回题目完整信息</w:t>
            </w:r>
          </w:p>
        </w:tc>
      </w:tr>
    </w:tbl>
    <w:p w14:paraId="381E4644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845"/>
        <w:gridCol w:w="845"/>
        <w:gridCol w:w="1050"/>
        <w:gridCol w:w="3996"/>
        <w:gridCol w:w="709"/>
        <w:gridCol w:w="709"/>
      </w:tblGrid>
      <w:tr w14:paraId="1714E32F"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8CF515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用例名称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9F6827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用例编号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E27900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参与者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2BC459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前置条件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883D19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基本事件流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6AB426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替代事件流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3FFD8F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后置条件</w:t>
            </w:r>
          </w:p>
        </w:tc>
      </w:tr>
      <w:tr w14:paraId="71028F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EB531E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分页查询题目列表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B67107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UC-M02-04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0BCE04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教师、管理员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1563EF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用户已登录且具有teacher或admin角色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0FE7D4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1.用户输入筛选条件(type/keyword)和分页参数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2.系统按条件查询题目列表(QuestionRepository.searchByKeyword)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3.转换为QuestionVO分页结果返回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D3739F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无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D337CA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返回题目列表分页数据</w:t>
            </w:r>
          </w:p>
        </w:tc>
      </w:tr>
    </w:tbl>
    <w:p w14:paraId="1166F791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9"/>
        <w:gridCol w:w="942"/>
        <w:gridCol w:w="942"/>
        <w:gridCol w:w="1096"/>
        <w:gridCol w:w="3261"/>
        <w:gridCol w:w="942"/>
        <w:gridCol w:w="840"/>
      </w:tblGrid>
      <w:tr w14:paraId="09837A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E22DBF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用例名称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383044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用例编号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15A3E3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参与者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15F2DE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前置条件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A7706F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基本事件流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8C9D75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替代事件流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BAADD4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后置条件</w:t>
            </w:r>
          </w:p>
        </w:tc>
      </w:tr>
      <w:tr w14:paraId="1415E7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AFA51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更新题目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878287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UC-M02-05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961CD4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教师、管理员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8DD80A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用户已登录且具有teacher或admin角色，题目存在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80D911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1.用户输入题目ID和更新信息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2.系统查询目标题目(QuestionRepository.findById)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3.校验答案JSON与题型匹配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4.更新题目信息(QuestionRepository.save)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5.返回更新后的题目信息(QuestionVO)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B44AFC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2a.题目不存在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3a.答案JSON与题型不匹配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5797D2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题目信息已更新</w:t>
            </w:r>
          </w:p>
        </w:tc>
      </w:tr>
    </w:tbl>
    <w:p w14:paraId="348F8E94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950"/>
        <w:gridCol w:w="950"/>
        <w:gridCol w:w="1100"/>
        <w:gridCol w:w="3261"/>
        <w:gridCol w:w="900"/>
        <w:gridCol w:w="851"/>
      </w:tblGrid>
      <w:tr w14:paraId="37D0A8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F72217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用例名称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02912C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用例编号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E0DB6C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参与者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0D3652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前置条件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3DD474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基本事件流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275735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替代事件流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0B5152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后置条件</w:t>
            </w:r>
          </w:p>
        </w:tc>
      </w:tr>
      <w:tr w14:paraId="5F59B3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45E672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删除题目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9954CA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UC-M02-06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0AB54D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教师、管理员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F146EB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用户已登录且具有teacher或admin角色，题目存在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D05D7C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1.用户输入题目ID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2.系统查询题目(QuestionRepository.findById)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3.删除题目记录(QuestionRepository.delete)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4.返回成功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FA13E7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2a.题目不存在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8582AF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题目记录已删除</w:t>
            </w:r>
          </w:p>
        </w:tc>
      </w:tr>
    </w:tbl>
    <w:p w14:paraId="6B48E843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 w14:paraId="6D8B6F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0E785B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用例名称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C6C220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用例编号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E8C7FF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参与者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AF3893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前置条件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AD1A19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基本事件流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E240C4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替代事件流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3096DF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后置条件</w:t>
            </w:r>
          </w:p>
        </w:tc>
      </w:tr>
      <w:tr w14:paraId="29630D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4CD571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批量删除题目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F44F98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UC-M02-07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5A986B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教师、管理员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33A5FE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用户已登录且具有teacher或admin角色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6A532D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1.用户输入题目ID列表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2.系统逐个调用删除题目逻辑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3.返回成功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D6096E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同UC-M02-06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A6C21B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指定题目被删除</w:t>
            </w:r>
          </w:p>
        </w:tc>
      </w:tr>
    </w:tbl>
    <w:p w14:paraId="43B3D155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5"/>
        <w:gridCol w:w="806"/>
        <w:gridCol w:w="806"/>
        <w:gridCol w:w="1032"/>
        <w:gridCol w:w="4101"/>
        <w:gridCol w:w="806"/>
        <w:gridCol w:w="656"/>
      </w:tblGrid>
      <w:tr w14:paraId="24836B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F63140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用例名称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0F0F9C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用例编号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7C3C3C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参与者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E24026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前置条件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94E0DD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基本事件流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1678F8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替代事件流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2F6126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后置条件</w:t>
            </w:r>
          </w:p>
        </w:tc>
      </w:tr>
      <w:tr w14:paraId="054F4D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3D5187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随机获取题目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E0B65A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UC-M02-08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71EEB3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教师、管理员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7B594C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用户已登录且具有teacher或admin角色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0518C0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1.用户输入题型过滤和排除ID列表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2.系统按条件随机查询一道题目(QuestionRepository.findRandomByType)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3.返回题目预览信息(QuestionPreviewVO，不含答案)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D6C27A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2a.无符合条件的题目，提示"未找到符合条件的题目"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6607A8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返回随机题目预览</w:t>
            </w:r>
          </w:p>
        </w:tc>
      </w:tr>
    </w:tbl>
    <w:p w14:paraId="0B44ED97"/>
    <w:p w14:paraId="6E428DD7">
      <w:pPr>
        <w:spacing w:before="160" w:after="80"/>
        <w:jc w:val="left"/>
      </w:pPr>
      <w:r>
        <w:rPr>
          <w:rFonts w:ascii="楷体" w:hAnsi="楷体" w:eastAsia="楷体"/>
          <w:b/>
          <w:sz w:val="28"/>
        </w:rPr>
        <w:t>6.3 M03模块用例描述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7"/>
        <w:gridCol w:w="636"/>
        <w:gridCol w:w="636"/>
        <w:gridCol w:w="951"/>
        <w:gridCol w:w="4310"/>
        <w:gridCol w:w="1266"/>
        <w:gridCol w:w="636"/>
      </w:tblGrid>
      <w:tr w14:paraId="4E728F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6FE4B6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用例名称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D1C979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用例编号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333777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参与者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461A8A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前置条件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D44877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基本事件流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EABD14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替代事件流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1E29DA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后置条件</w:t>
            </w:r>
          </w:p>
        </w:tc>
      </w:tr>
      <w:tr w14:paraId="63A240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44AE30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创建手动组卷考试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98B7E7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UC-M03-01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617484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教师、管理员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8E8A97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用户已登录且具有teacher或admin角色，所选题目均存在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E7B12E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1.用户输入考试名称、开始/结束时间、题目项列表[{questionId, score}]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2.系统校验所有questionId存在(QuestionRepository.findById)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3.构造question_sum JSON快照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4.创建考试记录(status=draft)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5.为每个被抽中题目执行use+=1(QuestionRepository.incrementUse)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6.返回考试信息(ExamVO)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BC4E9C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2a.某个questionId不存在，提示错误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690C9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新考试记录已创建，状态为草稿</w:t>
            </w:r>
          </w:p>
        </w:tc>
      </w:tr>
    </w:tbl>
    <w:p w14:paraId="6DC93D52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906"/>
        <w:gridCol w:w="906"/>
        <w:gridCol w:w="1079"/>
        <w:gridCol w:w="3366"/>
        <w:gridCol w:w="906"/>
        <w:gridCol w:w="907"/>
      </w:tblGrid>
      <w:tr w14:paraId="452B9C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119B84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用例名称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54F7BF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用例编号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574E16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参与者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56FD7D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前置条件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C790CF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基本事件流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BA9484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替代事件流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ED3B09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后置条件</w:t>
            </w:r>
          </w:p>
        </w:tc>
      </w:tr>
      <w:tr w14:paraId="2575C5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CAD1B5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创建自动组卷考试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074207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UC-M03-02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366490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教师、管理员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59C3C7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用户已登录且具有teacher或admin角色，题库中有足够题目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22B81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1.用户输入考试名称、开始/结束时间、自动组卷规则{totalQuestions, totalScore, typeFilter, usePenalty}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2.系统按规则随机抽题(QuestionRepository.findByType + 加权随机)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3.构造question_sum JSON快照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4.创建考试记录(status=draft)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5.为每个被抽中题目执行use+=1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6.返回考试信息(ExamVO)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8DAA18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2a.候选题目不足，提示"题库中符合条件的题目不足"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15FAF7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新考试记录已创建，状态为草稿</w:t>
            </w:r>
          </w:p>
        </w:tc>
      </w:tr>
    </w:tbl>
    <w:p w14:paraId="53E7D3AA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0"/>
        <w:gridCol w:w="1001"/>
        <w:gridCol w:w="920"/>
        <w:gridCol w:w="920"/>
        <w:gridCol w:w="3261"/>
        <w:gridCol w:w="920"/>
        <w:gridCol w:w="920"/>
      </w:tblGrid>
      <w:tr w14:paraId="6457B0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767D78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用例名称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D8E397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用例编号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BC31C3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参与者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B9876E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前置条件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B12812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基本事件流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7A256A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替代事件流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09BEB1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后置条件</w:t>
            </w:r>
          </w:p>
        </w:tc>
      </w:tr>
      <w:tr w14:paraId="0ED57B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8E5298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获取可参加考试列表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F5A1C3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UC-M03-03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81C445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学生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FEAC9A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学生已登录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157088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1.学生请求可参加的考试列表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2.系统查询publish/running状态的考试(ExamRepository.findByStatus)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3.实时计算考试状态(按时间窗)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4.转换为ExamForStudentVO返回(脱敏，剔除答案)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176812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无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E0A58A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返回可参加的考试列表</w:t>
            </w:r>
          </w:p>
        </w:tc>
      </w:tr>
    </w:tbl>
    <w:p w14:paraId="7B79A46C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"/>
        <w:gridCol w:w="1016"/>
        <w:gridCol w:w="1016"/>
        <w:gridCol w:w="1131"/>
        <w:gridCol w:w="2841"/>
        <w:gridCol w:w="978"/>
        <w:gridCol w:w="940"/>
      </w:tblGrid>
      <w:tr w14:paraId="13C386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8B4BAC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用例名称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1925A8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用例编号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1A72E5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参与者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D214A6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前置条件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E65675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基本事件流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6DC65C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替代事件流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C42742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后置条件</w:t>
            </w:r>
          </w:p>
        </w:tc>
      </w:tr>
      <w:tr w14:paraId="3BA495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82EABC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获取考试详情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F0804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UC-M03-04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C6DA6C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教师、管理员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E62B2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用户已登录且具有teacher或admin角色，考试存在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1D0A8D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1.用户输入考试ID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2.系统查询考试记录(ExamRepository.findById)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3.解析question_sum JSON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4.转换为ExamVO返回(含完整题目信息和答案)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A39EC8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2a.考试不存在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42E7CA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返回考试完整信息</w:t>
            </w:r>
          </w:p>
        </w:tc>
      </w:tr>
    </w:tbl>
    <w:p w14:paraId="6B4911A6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9"/>
        <w:gridCol w:w="1038"/>
        <w:gridCol w:w="969"/>
        <w:gridCol w:w="1038"/>
        <w:gridCol w:w="2841"/>
        <w:gridCol w:w="1003"/>
        <w:gridCol w:w="1004"/>
      </w:tblGrid>
      <w:tr w14:paraId="7DB1DF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3A5386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用例名称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43B3E9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用例编号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EF375F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参与者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2FF2C9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前置条件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896768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基本事件流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07411A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替代事件流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5AA086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后置条件</w:t>
            </w:r>
          </w:p>
        </w:tc>
      </w:tr>
      <w:tr w14:paraId="025585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C1F40B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学生预览考试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C0FCD5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UC-M03-05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EE2F6C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学生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1A5108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学生已登录，考试存在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C582AC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1.学生输入考试ID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2.系统查询考试记录(ExamRepository.findById)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3.转换为ExamForStudentVO返回(脱敏，剔除答案，仅保留选项)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019F8D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2a.考试不存在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3A6C2E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返回考试预览信息(不含答案)</w:t>
            </w:r>
          </w:p>
        </w:tc>
      </w:tr>
    </w:tbl>
    <w:p w14:paraId="6D95B73B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7"/>
        <w:gridCol w:w="1073"/>
        <w:gridCol w:w="1073"/>
        <w:gridCol w:w="1158"/>
        <w:gridCol w:w="2421"/>
        <w:gridCol w:w="1102"/>
        <w:gridCol w:w="1018"/>
      </w:tblGrid>
      <w:tr w14:paraId="6BFF74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17900C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用例名称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871A90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用例编号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1A80EF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参与者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26D0A5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前置条件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2E6FE3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基本事件流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E696D3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替代事件流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BDB10C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后置条件</w:t>
            </w:r>
          </w:p>
        </w:tc>
      </w:tr>
      <w:tr w14:paraId="35AD5D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4E836C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修改考试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1263E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UC-M03-06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2DFB03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教师、管理员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4BCE6E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用户已登录且具有teacher或admin角色，考试处于draft状态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91D3D7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1.用户输入考试ID和更新信息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2.系统校验考试状态为draft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3.更新考试信息(ExamRepository.save)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4.返回更新后的考试信息(ExamVO)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01897D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2a.考试非draft状态，提示"仅草稿状态可修改"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109E6E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考试信息已更新</w:t>
            </w:r>
          </w:p>
        </w:tc>
      </w:tr>
    </w:tbl>
    <w:p w14:paraId="1AE5E05B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6"/>
        <w:gridCol w:w="902"/>
        <w:gridCol w:w="902"/>
        <w:gridCol w:w="1077"/>
        <w:gridCol w:w="3156"/>
        <w:gridCol w:w="961"/>
        <w:gridCol w:w="1078"/>
      </w:tblGrid>
      <w:tr w14:paraId="510039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A1B478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用例名称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CD5BB7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用例编号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49850D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参与者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EB8592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前置条件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9ED767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基本事件流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03D01D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替代事件流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EB4E05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后置条件</w:t>
            </w:r>
          </w:p>
        </w:tc>
      </w:tr>
      <w:tr w14:paraId="6C28E9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95591D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发布考试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AA2EC4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UC-M03-07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EE42FB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教师、管理员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45FCB6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用户已登录且具有teacher或admin角色，考试处于draft状态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E301E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1.用户输入考试ID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2.系统校验考试状态为draft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3.更新状态为publish(ExamRepository.save)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4.返回成功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FC30C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2a.考试非draft状态，提示"仅草稿状态可发布"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1577F5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考试状态变为publish</w:t>
            </w:r>
          </w:p>
        </w:tc>
      </w:tr>
    </w:tbl>
    <w:p w14:paraId="538A75F5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2"/>
        <w:gridCol w:w="943"/>
        <w:gridCol w:w="943"/>
        <w:gridCol w:w="1097"/>
        <w:gridCol w:w="2946"/>
        <w:gridCol w:w="1097"/>
        <w:gridCol w:w="994"/>
      </w:tblGrid>
      <w:tr w14:paraId="7E6E5E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24B7A5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用例名称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596656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用例编号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AFB24E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参与者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5611C9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前置条件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7C8CD2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基本事件流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ACF723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替代事件流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97C228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后置条件</w:t>
            </w:r>
          </w:p>
        </w:tc>
      </w:tr>
      <w:tr w14:paraId="26A9D3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2F2E02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撤回考试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B0A213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UC-M03-08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216F1B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教师、管理员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C67F1C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用户已登录且具有teacher或admin角色，考试处于publish状态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29BACB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1.用户输入考试ID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2.系统校验考试状态为publish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3.更新状态为draft(ExamRepository.save)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4.返回成功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1B1DEA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2a.考试非publish状态，提示"仅已发布状态可撤回"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F11363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考试状态变为draft</w:t>
            </w:r>
          </w:p>
        </w:tc>
      </w:tr>
    </w:tbl>
    <w:p w14:paraId="3BF2A6F1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0"/>
        <w:gridCol w:w="1038"/>
        <w:gridCol w:w="1038"/>
        <w:gridCol w:w="1142"/>
        <w:gridCol w:w="2631"/>
        <w:gridCol w:w="1073"/>
        <w:gridCol w:w="970"/>
      </w:tblGrid>
      <w:tr w14:paraId="59A041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FDCE09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用例名称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E1651F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用例编号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A8FA5D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参与者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A97C08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前置条件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C69640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基本事件流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65D2E8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替代事件流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B8057B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后置条件</w:t>
            </w:r>
          </w:p>
        </w:tc>
      </w:tr>
      <w:tr w14:paraId="27882B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0DDE0E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删除考试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7F787E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UC-M03-09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17BFCF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教师、管理员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605E7C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用户已登录且具有teacher或admin角色，考试处于draft状态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E452F3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1.用户输入考试ID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2.系统校验考试状态为draft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3.删除考试记录(ExamRepository.delete)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4.返回成功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FE0BC2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2a.考试非draft状态，提示"仅草稿状态可删除"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7B6C08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考试记录已删除</w:t>
            </w:r>
          </w:p>
        </w:tc>
      </w:tr>
    </w:tbl>
    <w:p w14:paraId="6CA37411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5"/>
        <w:gridCol w:w="909"/>
        <w:gridCol w:w="909"/>
        <w:gridCol w:w="1081"/>
        <w:gridCol w:w="3576"/>
        <w:gridCol w:w="796"/>
        <w:gridCol w:w="796"/>
      </w:tblGrid>
      <w:tr w14:paraId="0F7E31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C099F8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用例名称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93EDC7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用例编号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8AD44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参与者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BF9609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前置条件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C181D3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基本事件流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B85113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替代事件流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F30E93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后置条件</w:t>
            </w:r>
          </w:p>
        </w:tc>
      </w:tr>
      <w:tr w14:paraId="449DB2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6BE22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分页查询考试列表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6C7017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UC-M03-10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DC611B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教师、管理员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B7C052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用户已登录且具有teacher或admin角色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9BAC47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1.用户输入筛选条件(status)和分页参数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2.系统按条件查询考试列表(ExamRepository.findByStatusNot)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3.转换为ExamVO分页结果返回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43C74A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无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9D6EBB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返回考试列表分页数据</w:t>
            </w:r>
          </w:p>
        </w:tc>
      </w:tr>
    </w:tbl>
    <w:p w14:paraId="285F1A89"/>
    <w:p w14:paraId="2AB8DA0F">
      <w:pPr>
        <w:spacing w:before="160" w:after="80"/>
        <w:jc w:val="left"/>
      </w:pPr>
      <w:r>
        <w:rPr>
          <w:rFonts w:ascii="楷体" w:hAnsi="楷体" w:eastAsia="楷体"/>
          <w:b/>
          <w:sz w:val="28"/>
        </w:rPr>
        <w:t>6.4 M04模块用例描述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4"/>
        <w:gridCol w:w="630"/>
        <w:gridCol w:w="424"/>
        <w:gridCol w:w="940"/>
        <w:gridCol w:w="5080"/>
        <w:gridCol w:w="940"/>
        <w:gridCol w:w="424"/>
      </w:tblGrid>
      <w:tr w14:paraId="27DABA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A6F9CD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用例名称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CD6CE1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用例编号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0CDABB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参与者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506FFA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前置条件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AA0706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基本事件流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A5DDCD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替代事件流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739250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后置条件</w:t>
            </w:r>
          </w:p>
        </w:tc>
      </w:tr>
      <w:tr w14:paraId="07399D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471E2E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提交答卷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110D70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UC-M04-01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822873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学生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7C8534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学生已登录，考试处于running状态，未重复提交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5FEA3C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1.学生输入考试ID和答题列表[{questionId, userAnswer}]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2.系统校验考试状态为running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3.读取exam.question_sum确定题序与分值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4.逐题判分(客观题自动比对question.answer，简答题暂存待评)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5.计算总分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6.构造score.detail JSON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7.UPSERT score表(ScoreRepository.upsertScore)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8.为每个isCorrect=true的题目执行correct+=1(QuestionRepository.incrementCorrect)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9.返回分数信息(ScoreVO)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6A09D0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2a.考试非running状态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2b.重复提交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3B189B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成绩记录已创建/更新</w:t>
            </w:r>
          </w:p>
        </w:tc>
      </w:tr>
    </w:tbl>
    <w:p w14:paraId="69893795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2"/>
        <w:gridCol w:w="608"/>
        <w:gridCol w:w="608"/>
        <w:gridCol w:w="902"/>
        <w:gridCol w:w="5409"/>
        <w:gridCol w:w="510"/>
        <w:gridCol w:w="413"/>
      </w:tblGrid>
      <w:tr w14:paraId="5085A4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62B1AF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用例名称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9F9A10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用例编号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F037B7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参与者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03EC59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前置条件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41A597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基本事件流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301D71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替代事件流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D16459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后置条件</w:t>
            </w:r>
          </w:p>
        </w:tc>
      </w:tr>
      <w:tr w14:paraId="630130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A6E840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教师评卷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60F2D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UC-M04-02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94FB2D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教师、管理员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F62594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用户已登录且具有teacher或admin角色，分数记录存在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8507AF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1.教师输入分数ID和评卷信息[{questionId, score}]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2.系统查询分数记录(ScoreRepository.findById)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3.更新简答题得分和isCorrect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4.重新计算总分和准确率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5.若isCorrect变更则更新question.correct(QuestionRepository.incrementCorrect)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6.返回更新后的分数信息(ScoreVO)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36D795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2a.分数记录不存在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199CB1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简答题评分已更新</w:t>
            </w:r>
          </w:p>
        </w:tc>
      </w:tr>
    </w:tbl>
    <w:p w14:paraId="62B5BED6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"/>
        <w:gridCol w:w="1005"/>
        <w:gridCol w:w="1005"/>
        <w:gridCol w:w="924"/>
        <w:gridCol w:w="3156"/>
        <w:gridCol w:w="924"/>
        <w:gridCol w:w="924"/>
      </w:tblGrid>
      <w:tr w14:paraId="3D9412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C3873D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用例名称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1CF45E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用例编号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FBC973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参与者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376222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前置条件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5873C4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基本事件流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264CAE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替代事件流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D16021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后置条件</w:t>
            </w:r>
          </w:p>
        </w:tc>
      </w:tr>
      <w:tr w14:paraId="7C2B8C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C85BFF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查询我的成绩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F6CBDC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UC-M04-03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36C977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学生、教师、管理员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4DF222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用户已登录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585EDF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1.用户请求个人成绩列表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2.系统从请求属性获取userId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3.查询该用户的所有成绩记录(ScoreRepository.findByUser)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4.转换为ScoreListVO分页结果返回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41D4AC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无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6CC344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返回个人成绩列表</w:t>
            </w:r>
          </w:p>
        </w:tc>
      </w:tr>
    </w:tbl>
    <w:p w14:paraId="71700447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8"/>
        <w:gridCol w:w="1015"/>
        <w:gridCol w:w="938"/>
        <w:gridCol w:w="938"/>
        <w:gridCol w:w="3156"/>
        <w:gridCol w:w="938"/>
        <w:gridCol w:w="939"/>
      </w:tblGrid>
      <w:tr w14:paraId="62F4CF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784017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用例名称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9293F7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用例编号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A58B01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参与者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F838F6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前置条件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68C669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基本事件流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6FA67F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替代事件流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BE230B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后置条件</w:t>
            </w:r>
          </w:p>
        </w:tc>
      </w:tr>
      <w:tr w14:paraId="719B3A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AE9023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查询我的错题集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7973E3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UC-M04-04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05F41B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学生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67C50E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学生已登录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1F0D21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1.学生请求错题集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2.系统从请求属性获取userId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3.查询该用户所有成绩记录(ScoreRepository.findByUser)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4.从detail JSON中筛选isCorrect=false的题目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5.转换为MistakeItemVO分页结果返回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3BE94C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无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30C57F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返回错题列表</w:t>
            </w:r>
          </w:p>
        </w:tc>
      </w:tr>
    </w:tbl>
    <w:p w14:paraId="2EB51A80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"/>
        <w:gridCol w:w="1017"/>
        <w:gridCol w:w="1018"/>
        <w:gridCol w:w="1018"/>
        <w:gridCol w:w="2946"/>
        <w:gridCol w:w="980"/>
        <w:gridCol w:w="942"/>
      </w:tblGrid>
      <w:tr w14:paraId="1EAEB6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75871E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用例名称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E9DAE1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用例编号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6FB10E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参与者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047EFB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前置条件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E0CA90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基本事件流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B6B2B5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替代事件流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E17BD0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后置条件</w:t>
            </w:r>
          </w:p>
        </w:tc>
      </w:tr>
      <w:tr w14:paraId="355BEE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C6AC05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查询分数详情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D0CE4D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UC-M04-05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CEDED7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学生、教师、管理员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EDF29B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用户已登录，分数记录存在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E3701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1.用户输入分数ID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2.系统查询分数记录(ScoreRepository.findById)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3.解析detail JSON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4.转换为ScoreVO返回(含逐题明细)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0BB25B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2a.分数记录不存在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ED5F78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返回分数完整信息</w:t>
            </w:r>
          </w:p>
        </w:tc>
      </w:tr>
    </w:tbl>
    <w:p w14:paraId="18D1F020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2"/>
        <w:gridCol w:w="973"/>
        <w:gridCol w:w="974"/>
        <w:gridCol w:w="1111"/>
        <w:gridCol w:w="3156"/>
        <w:gridCol w:w="883"/>
        <w:gridCol w:w="883"/>
      </w:tblGrid>
      <w:tr w14:paraId="5FAAC4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097A29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用例名称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896804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用例编号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526CA9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参与者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470192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前置条件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C2A697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基本事件流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662102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替代事件流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A586D8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后置条件</w:t>
            </w:r>
          </w:p>
        </w:tc>
      </w:tr>
      <w:tr w14:paraId="461EFE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95BA17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查询考试所有考生分数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3416A5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UC-M04-06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C453D7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教师、管理员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43A6BC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用户已登录且具有teacher或admin角色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745B07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1.用户输入考试ID和分页参数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2.系统查询该考试的所有成绩记录(ScoreRepository.findByExam)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3.转换为ScoreListVO分页结果返回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55303D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无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3E328A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返回考试成绩列表</w:t>
            </w:r>
          </w:p>
        </w:tc>
      </w:tr>
    </w:tbl>
    <w:p w14:paraId="3B0EA334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2"/>
        <w:gridCol w:w="973"/>
        <w:gridCol w:w="974"/>
        <w:gridCol w:w="1111"/>
        <w:gridCol w:w="3156"/>
        <w:gridCol w:w="883"/>
        <w:gridCol w:w="883"/>
      </w:tblGrid>
      <w:tr w14:paraId="0D0EEA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F11700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用例名称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2856C0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用例编号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10B8C6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参与者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05F90D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前置条件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AC0344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基本事件流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7655EB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替代事件流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C10B78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后置条件</w:t>
            </w:r>
          </w:p>
        </w:tc>
      </w:tr>
      <w:tr w14:paraId="5A589C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0EFCD6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考试统计报表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CD3975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UC-M04-07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11B99C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教师、管理员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20BC7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用户已登录且具有teacher或admin角色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F7D39F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1.用户输入考试ID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2.系统查询该考试的所有成绩记录(ScoreRepository.findByExam)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3.计算参与人数、平均分、最高分、最低分、通过率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4.转换为ExamStatisticsVO返回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D1FB52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无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8A5280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返回考试统计报表</w:t>
            </w:r>
          </w:p>
        </w:tc>
      </w:tr>
    </w:tbl>
    <w:p w14:paraId="0CB0E066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2"/>
        <w:gridCol w:w="973"/>
        <w:gridCol w:w="974"/>
        <w:gridCol w:w="1111"/>
        <w:gridCol w:w="3156"/>
        <w:gridCol w:w="883"/>
        <w:gridCol w:w="883"/>
      </w:tblGrid>
      <w:tr w14:paraId="165E7B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FEC79F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用例名称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7C9ADB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用例编号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9D5375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参与者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629ADD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前置条件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7C4A70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基本事件流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EA3218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替代事件流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3DA277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后置条件</w:t>
            </w:r>
          </w:p>
        </w:tc>
      </w:tr>
      <w:tr w14:paraId="69E79C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ABCAC2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题目统计列表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E3151F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UC-M04-08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EE06EE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教师、管理员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7EDFA8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用户已登录且具有teacher或admin角色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647A16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1.用户输入分页参数和排序字段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2.系统查询所有题目的统计信息(QuestionRepository.findAll)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3.计算每题的使用次数、正确次数、正确率(correct/use)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4.转换为QuestionStatisticsVO分页结果返回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6D3E5C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无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C1FD45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返回题目统计列表</w:t>
            </w:r>
          </w:p>
        </w:tc>
      </w:tr>
    </w:tbl>
    <w:p w14:paraId="71A22E7B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950"/>
        <w:gridCol w:w="950"/>
        <w:gridCol w:w="1100"/>
        <w:gridCol w:w="3261"/>
        <w:gridCol w:w="900"/>
        <w:gridCol w:w="851"/>
      </w:tblGrid>
      <w:tr w14:paraId="4BFF99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81A379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用例名称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4B5283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用例编号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7BAAEB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参与者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C1C7EA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前置条件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BDA22B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基本事件流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7D4A86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替代事件流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5D30B6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后置条件</w:t>
            </w:r>
          </w:p>
        </w:tc>
      </w:tr>
      <w:tr w14:paraId="2CEE6E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1B0024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单题详细统计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95983A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UC-M04-09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6DA122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教师、管理员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48BDC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用户已登录且具有teacher或admin角色，题目存在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8EE80F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1.用户输入题目ID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2.系统查询题目统计信息(QuestionRepository.findById)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3.计算正确率(correct/use)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4.返回单题详细统计(QuestionStatisticsVO)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D99590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2a.题目不存在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545D64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返回单题统计信息</w:t>
            </w:r>
          </w:p>
        </w:tc>
      </w:tr>
    </w:tbl>
    <w:p w14:paraId="245A22B4"/>
    <w:p w14:paraId="5E62330E">
      <w:pPr>
        <w:spacing w:before="240" w:after="120"/>
        <w:jc w:val="left"/>
      </w:pPr>
      <w:r>
        <w:rPr>
          <w:rFonts w:ascii="楷体" w:hAnsi="楷体" w:eastAsia="楷体"/>
          <w:b/>
          <w:sz w:val="36"/>
        </w:rPr>
        <w:t>第七章 时序图</w:t>
      </w:r>
    </w:p>
    <w:p w14:paraId="3ED69405">
      <w:pPr>
        <w:spacing w:before="160" w:after="80"/>
        <w:jc w:val="left"/>
      </w:pPr>
      <w:r>
        <w:rPr>
          <w:rFonts w:ascii="楷体" w:hAnsi="楷体" w:eastAsia="楷体"/>
          <w:b/>
          <w:sz w:val="28"/>
        </w:rPr>
        <w:t>7.1 M01模块时序图</w:t>
      </w:r>
    </w:p>
    <w:p w14:paraId="7B4AF3D7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U as 用户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UserController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UserService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UserRepository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J as JwtUtil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U-&gt;&gt;C: POST /auth/login {name, password}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login(LoginReq)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findByName(name)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User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BCrypt密码校验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检查status!=0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LoginResp(userVO)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C-&gt;&gt;J: generateToken(userId, name, type)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J--&gt;&gt;C: token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C--&gt;&gt;U: Result&lt;LoginResp&gt;{token, userVO} </w:t>
      </w:r>
    </w:p>
    <w:p w14:paraId="60D37D96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80685" cy="3176270"/>
            <wp:effectExtent l="0" t="0" r="5715" b="1143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317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3F4F3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图7-1 UC-M01-01 用户登录时序图</w:t>
      </w:r>
    </w:p>
    <w:p w14:paraId="17996A2F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U as 用户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UserController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UserService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UserRepository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U-&gt;&gt;C: POST /auth/register {name, password, type}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register(RegisterReq)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existsByName(name)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boolean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校验仅学生可注册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BCrypt加密密码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save(User)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User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UserVO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C--&gt;&gt;U: Result&lt;UserVO&gt; </w:t>
      </w:r>
    </w:p>
    <w:p w14:paraId="358582FB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80050" cy="3301365"/>
            <wp:effectExtent l="0" t="0" r="635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330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B2AC5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图7-2 UC-M01-02 用户注册时序图</w:t>
      </w:r>
    </w:p>
    <w:p w14:paraId="6955DD9A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U as 用户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UserController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U-&gt;&gt;C: POST /auth/logout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C--&gt;&gt;U: Result&lt;Void&gt; (JWT无状态,前端删Token) </w:t>
      </w:r>
    </w:p>
    <w:p w14:paraId="1B3A736F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80685" cy="2326005"/>
            <wp:effectExtent l="0" t="0" r="5715" b="1079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232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DE608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图7-3 UC-M01-03 用户登出时序图</w:t>
      </w:r>
    </w:p>
    <w:p w14:paraId="4D5F2EE9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U as 用户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UserController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UserService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UserRepository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U-&gt;&gt;C: GET /auth/me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C-&gt;&gt;C: 从request获取userId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getCurrentUser(userId)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findById(userId)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User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UserVO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C--&gt;&gt;U: Result&lt;UserVO&gt; </w:t>
      </w:r>
    </w:p>
    <w:p w14:paraId="272357E8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73700" cy="3218180"/>
            <wp:effectExtent l="0" t="0" r="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808B1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图7-4 UC-M01-04 获取当前用户信息时序图</w:t>
      </w:r>
    </w:p>
    <w:p w14:paraId="2E0192A7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U as 用户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UserController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UserService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UserRepository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U-&gt;&gt;C: POST /auth/password {oldPassword, newPassword}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C-&gt;&gt;C: 从request获取userId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changePassword(userId, req)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findById(userId)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User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BCrypt校验旧密码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BCrypt加密新密码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save(User)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void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C--&gt;&gt;U: Result&lt;Void&gt; </w:t>
      </w:r>
    </w:p>
    <w:p w14:paraId="7AF7B054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69255" cy="3243580"/>
            <wp:effectExtent l="0" t="0" r="4445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69255" cy="324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589F5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图7-5 UC-M01-05 修改密码时序图</w:t>
      </w:r>
    </w:p>
    <w:p w14:paraId="4D524C2D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A as 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UserController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UserService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UserRepository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A-&gt;&gt;C: GET /users?page=&amp;size=&amp;type=&amp;status=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listUsers(page, size, type, status)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findAll/findByTypeAndStatus/findByType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Page&lt;User&gt;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转换为UserVO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PageResult&lt;UserVO&gt;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C--&gt;&gt;A: Result&lt;PageResult&lt;UserVO&gt;&gt; </w:t>
      </w:r>
    </w:p>
    <w:p w14:paraId="46002DC7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61635" cy="2045335"/>
            <wp:effectExtent l="0" t="0" r="12065" b="1206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1635" cy="204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B52B6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图7-6 UC-M01-06 分页查询用户列表时序图</w:t>
      </w:r>
    </w:p>
    <w:p w14:paraId="20195599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A as 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UserController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UserService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UserRepository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A-&gt;&gt;C: POST /users {name, password, type}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createUser(RegisterReq)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existsByName(name)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boolean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BCrypt加密密码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save(User)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User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UserVO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C--&gt;&gt;A: Result&lt;UserVO&gt; </w:t>
      </w:r>
    </w:p>
    <w:p w14:paraId="531E6E2D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71795" cy="3096895"/>
            <wp:effectExtent l="0" t="0" r="1905" b="19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1795" cy="309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BD340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图7-7 UC-M01-07 创建用户时序图</w:t>
      </w:r>
    </w:p>
    <w:p w14:paraId="616E4FF4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A as 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UserController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UserService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UserRepository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A-&gt;&gt;C: PUT /users/{id} {name, password, type}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updateUser(id, req)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findById(id)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User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existsByName(name) [若name变更]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更新字段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save(User)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User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UserVO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C--&gt;&gt;A: Result&lt;UserVO&gt; </w:t>
      </w:r>
    </w:p>
    <w:p w14:paraId="74C6664E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85130" cy="3032125"/>
            <wp:effectExtent l="0" t="0" r="1270" b="317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303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0D389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图7-8 UC-M01-08 更新用户时序图</w:t>
      </w:r>
    </w:p>
    <w:p w14:paraId="5EBCB436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A as 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UserController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UserService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UserRepository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A-&gt;&gt;C: PATCH /users/{id}/status {status}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updateUserStatus(id, req)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findById(id)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User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检查最后一个admin保护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save(User)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void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C--&gt;&gt;A: Result&lt;Void&gt; </w:t>
      </w:r>
    </w:p>
    <w:p w14:paraId="7E3DEEEB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81955" cy="2919730"/>
            <wp:effectExtent l="0" t="0" r="4445" b="12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291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D25D5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图7-9 UC-M01-09 更新用户状态时序图</w:t>
      </w:r>
    </w:p>
    <w:p w14:paraId="7F48677B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A as 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UserController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UserService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UserRepository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SR as ScoreRepository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A-&gt;&gt;C: DELETE /users/{id}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C-&gt;&gt;C: 从request获取currentUserId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deleteUser(id, currentUserId)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校验不能删除自己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findById(id)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User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检查最后一个admin保护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S-&gt;&gt;SR: findByUser(id)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SR--&gt;&gt;S: List&lt;Score&gt;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alt 有考试记录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S-&gt;&gt;R: save(User{status=0})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else 无考试记录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S-&gt;&gt;R: delete(User)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end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void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C--&gt;&gt;A: Result&lt;Void&gt; </w:t>
      </w:r>
    </w:p>
    <w:p w14:paraId="43E59388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77510" cy="4281805"/>
            <wp:effectExtent l="0" t="0" r="8890" b="1079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428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0D8D9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图7-10 UC-M01-10 删除用户时序图</w:t>
      </w:r>
    </w:p>
    <w:p w14:paraId="615A8999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A as 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UserController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UserService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A-&gt;&gt;C: DELETE /users/batch {ids}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C-&gt;&gt;C: 从request获取currentUserId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batchDeleteUsers(ids, currentUserId)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loop 逐个ID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S-&gt;&gt;S: deleteUser(id, currentUserId)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end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void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C--&gt;&gt;A: Result&lt;Void&gt; </w:t>
      </w:r>
    </w:p>
    <w:p w14:paraId="2FCA2D58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85765" cy="3282950"/>
            <wp:effectExtent l="0" t="0" r="635" b="635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328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6BEB0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图7-11 UC-M01-11 批量删除用户时序图</w:t>
      </w:r>
    </w:p>
    <w:p w14:paraId="3F61253B">
      <w:pPr>
        <w:spacing w:before="160" w:after="80"/>
        <w:jc w:val="left"/>
      </w:pPr>
      <w:r>
        <w:rPr>
          <w:rFonts w:ascii="楷体" w:hAnsi="楷体" w:eastAsia="楷体"/>
          <w:b/>
          <w:sz w:val="28"/>
        </w:rPr>
        <w:t>7.2 M02模块时序图</w:t>
      </w:r>
    </w:p>
    <w:p w14:paraId="2EBF7470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T as 教师/管理员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QuestionController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QuestionService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QuestionRepository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T-&gt;&gt;C: POST /questions {type, context, img, answer}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create(QuestionCreateReq)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校验答案JSON与题型匹配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save(Question{use=0, correct=0})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Question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QuestionVO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C--&gt;&gt;T: Result&lt;QuestionVO&gt; </w:t>
      </w:r>
    </w:p>
    <w:p w14:paraId="1721FCB0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71160" cy="2115820"/>
            <wp:effectExtent l="0" t="0" r="2540" b="508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71160" cy="211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914C6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图7-12 UC-M02-01 创建题目时序图</w:t>
      </w:r>
    </w:p>
    <w:p w14:paraId="1F497EFF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T as 教师/管理员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QuestionController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QuestionService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QuestionRepository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T-&gt;&gt;C: POST /questions/batch [QuestionCreateReq...]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batchCreate(reqs)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loop 逐题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S-&gt;&gt;S: 校验答案JSON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alt 校验通过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    S-&gt;&gt;R: save(Question)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else 校验失败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    S-&gt;&gt;S: 记录错误信息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end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end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BatchImportResult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C--&gt;&gt;T: Result&lt;BatchImportResult&gt; </w:t>
      </w:r>
    </w:p>
    <w:p w14:paraId="650BDCB8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83860" cy="3469640"/>
            <wp:effectExtent l="0" t="0" r="2540" b="1016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346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F0F64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图7-13 UC-M02-02 批量导入题目时序图</w:t>
      </w:r>
    </w:p>
    <w:p w14:paraId="546E8A42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T as 教师/管理员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QuestionController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QuestionService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QuestionRepository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T-&gt;&gt;C: GET /questions/{id}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findById(id)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findById(id)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Question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转换为QuestionVO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QuestionVO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C--&gt;&gt;T: Result&lt;QuestionVO&gt; </w:t>
      </w:r>
    </w:p>
    <w:p w14:paraId="2AE4314D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73065" cy="3153410"/>
            <wp:effectExtent l="0" t="0" r="635" b="889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73065" cy="315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00001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图7-14 UC-M02-03 查询题目详情时序图</w:t>
      </w:r>
    </w:p>
    <w:p w14:paraId="399B8CF7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T as 教师/管理员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QuestionController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QuestionService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QuestionRepository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T-&gt;&gt;C: GET /questions?type=&amp;keyword=&amp;page=&amp;size=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search(QuestionQueryReq)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searchByKeyword/findByType/findAll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Page&lt;Question&gt;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转换为QuestionVO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Page&lt;QuestionVO&gt;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C--&gt;&gt;T: Result&lt;PageResult&lt;QuestionVO&gt;&gt; </w:t>
      </w:r>
    </w:p>
    <w:p w14:paraId="7EE37FDC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85130" cy="2163445"/>
            <wp:effectExtent l="0" t="0" r="1270" b="825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216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48836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图7-15 UC-M02-04 分页查询题目列表时序图</w:t>
      </w:r>
    </w:p>
    <w:p w14:paraId="55546354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T as 教师/管理员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QuestionController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QuestionService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QuestionRepository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T-&gt;&gt;C: PUT /questions/{id} {context, img, answer}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update(id, QuestionUpdateReq)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findById(id)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Question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校验答案JSON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save(Question)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Question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QuestionVO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C--&gt;&gt;T: Result&lt;QuestionVO&gt; </w:t>
      </w:r>
    </w:p>
    <w:p w14:paraId="517E1400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85765" cy="2761615"/>
            <wp:effectExtent l="0" t="0" r="635" b="698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276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26D57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图7-16 UC-M02-05 更新题目时序图</w:t>
      </w:r>
    </w:p>
    <w:p w14:paraId="64BA4026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T as 教师/管理员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QuestionController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QuestionService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QuestionRepository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T-&gt;&gt;C: DELETE /questions/{id}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delete(id)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findById(id)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Question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delete(Question)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void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C--&gt;&gt;T: Result&lt;Void&gt; </w:t>
      </w:r>
    </w:p>
    <w:p w14:paraId="65097031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80685" cy="2904490"/>
            <wp:effectExtent l="0" t="0" r="5715" b="381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290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7C294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图7-17 UC-M02-06 删除题目时序图</w:t>
      </w:r>
    </w:p>
    <w:p w14:paraId="7E5337BB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T as 教师/管理员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QuestionController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QuestionService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T-&gt;&gt;C: DELETE /questions/batch [ids]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loop 逐个ID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C-&gt;&gt;S: delete(id)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end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C--&gt;&gt;T: Result&lt;Void&gt; </w:t>
      </w:r>
    </w:p>
    <w:p w14:paraId="47194C6C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78145" cy="2517140"/>
            <wp:effectExtent l="0" t="0" r="8255" b="1016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251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50F26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图7-18 UC-M02-07 批量删除题目时序图</w:t>
      </w:r>
    </w:p>
    <w:p w14:paraId="446098B7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T as 教师/管理员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QuestionController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QuestionService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QuestionRepository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T-&gt;&gt;C: GET /questions/random?type=&amp;excludedIds=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getRandomQuestion(type, excludedIds)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findRandomByType(type, excludedIds)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Question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转换为QuestionPreviewVO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QuestionPreviewVO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C--&gt;&gt;T: Result&lt;QuestionPreviewVO&gt; </w:t>
      </w:r>
    </w:p>
    <w:p w14:paraId="0D40B2DB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83225" cy="2002155"/>
            <wp:effectExtent l="0" t="0" r="3175" b="444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200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5A95E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图7-19 UC-M02-08 随机获取题目时序图</w:t>
      </w:r>
    </w:p>
    <w:p w14:paraId="6E46B029">
      <w:pPr>
        <w:spacing w:before="160" w:after="80"/>
        <w:jc w:val="left"/>
      </w:pPr>
      <w:r>
        <w:rPr>
          <w:rFonts w:ascii="楷体" w:hAnsi="楷体" w:eastAsia="楷体"/>
          <w:b/>
          <w:sz w:val="28"/>
        </w:rPr>
        <w:t>7.3 M03模块时序图</w:t>
      </w:r>
    </w:p>
    <w:p w14:paraId="7D96FFB6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T as 教师/管理员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ExamController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ExamService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ER as ExamRepository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QR as QuestionRepository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T-&gt;&gt;C: POST /exams/manual {exam, starttime, endtime, items[]}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createManualExam(ExamCreateManualReq)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S-&gt;&gt;QR: findById(questionId) [逐题]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QR--&gt;&gt;S: Question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构造question_sum JSON快照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S-&gt;&gt;QR: incrementUse(questionId) [逐题]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S-&gt;&gt;ER: save(Exam{status=draft})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ER--&gt;&gt;S: Exam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ExamVO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C--&gt;&gt;T: Result&lt;ExamVO&gt; </w:t>
      </w:r>
    </w:p>
    <w:p w14:paraId="7BF01E5D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76240" cy="2159635"/>
            <wp:effectExtent l="0" t="0" r="10160" b="1206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76240" cy="215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4D30C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图7-20 UC-M03-01 创建手动组卷考试时序图</w:t>
      </w:r>
    </w:p>
    <w:p w14:paraId="00804D0B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T as 教师/管理员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ExamController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ExamService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ER as ExamRepository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QR as QuestionRepository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T-&gt;&gt;C: POST /exams/auto {exam, starttime, endtime, rule}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createAutoExam(ExamCreateAutoReq)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S-&gt;&gt;QR: findByType(typeFilter)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QR--&gt;&gt;S: List&lt;Question&gt;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按rule随机抽题(usePenalty加权)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构造question_sum JSON快照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S-&gt;&gt;QR: incrementUse(questionId) [逐题]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S-&gt;&gt;ER: save(Exam{status=draft})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ER--&gt;&gt;S: Exam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ExamVO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C--&gt;&gt;T: Result&lt;ExamVO&gt; </w:t>
      </w:r>
    </w:p>
    <w:p w14:paraId="60C621F1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78145" cy="2529205"/>
            <wp:effectExtent l="0" t="0" r="8255" b="1079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9C0A9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图7-21 UC-M03-02 创建自动组卷考试时序图</w:t>
      </w:r>
    </w:p>
    <w:p w14:paraId="3E0CB932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学生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ExamController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ES as ExamService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ExamRepository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S-&gt;&gt;C: GET /exams/available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C-&gt;&gt;ES: listAvailableExams()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ES-&gt;&gt;R: findByStatus(publish/running)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R--&gt;&gt;ES: List&lt;Exam&gt;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ES-&gt;&gt;ES: 实时计算状态(时间窗)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ES-&gt;&gt;ES: 转换为ExamForStudentVO(脱敏)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ES--&gt;&gt;C: List&lt;ExamForStudentVO&gt;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C--&gt;&gt;S: Result&lt;List&lt;ExamForStudentVO&gt;&gt; </w:t>
      </w:r>
    </w:p>
    <w:p w14:paraId="1767E47D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75605" cy="2859405"/>
            <wp:effectExtent l="0" t="0" r="10795" b="1079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285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C7D7A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图7-22 UC-M03-03 获取可参加考试列表时序图</w:t>
      </w:r>
    </w:p>
    <w:p w14:paraId="4F486D27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T as 教师/管理员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ExamController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ExamService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ExamRepository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T-&gt;&gt;C: GET /exams/{id}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getExamById(id)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findById(id)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Exam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解析question_sum JSON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ExamVO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C--&gt;&gt;T: Result&lt;ExamVO&gt; </w:t>
      </w:r>
    </w:p>
    <w:p w14:paraId="1B848E68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77510" cy="3458845"/>
            <wp:effectExtent l="0" t="0" r="8890" b="825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345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DAD6C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图7-23 UC-M03-04 获取考试详情时序图</w:t>
      </w:r>
    </w:p>
    <w:p w14:paraId="4DDD9772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学生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ExamController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ES as ExamService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ExamRepository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S-&gt;&gt;C: GET /exams/{id}/preview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C-&gt;&gt;ES: getExamForStudent(id)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ES-&gt;&gt;R: findById(id)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R--&gt;&gt;ES: Exam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ES-&gt;&gt;ES: 转换为ExamForStudentVO(脱敏)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ES--&gt;&gt;C: ExamForStudentVO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C--&gt;&gt;S: Result&lt;ExamForStudentVO&gt; </w:t>
      </w:r>
    </w:p>
    <w:p w14:paraId="219213E0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72430" cy="2992120"/>
            <wp:effectExtent l="0" t="0" r="1270" b="508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72430" cy="299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7F8D1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图7-24 UC-M03-05 学生预览考试时序图</w:t>
      </w:r>
    </w:p>
    <w:p w14:paraId="6C2A99B9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T as 教师/管理员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ExamController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ExamService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ExamRepository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T-&gt;&gt;C: PUT /exams/{id} {exam, starttime, endtime, items[]}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updateExam(id, req)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findById(id)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Exam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校验status=draft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save(Exam)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Exam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ExamVO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C--&gt;&gt;T: Result&lt;ExamVO&gt; </w:t>
      </w:r>
    </w:p>
    <w:p w14:paraId="56517246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74335" cy="2840990"/>
            <wp:effectExtent l="0" t="0" r="12065" b="381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74335" cy="284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E6A5A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图7-25 UC-M03-06 修改考试时序图</w:t>
      </w:r>
    </w:p>
    <w:p w14:paraId="07E027E2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T as 教师/管理员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ExamController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ExamService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ExamRepository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T-&gt;&gt;C: POST /exams/{id}/publish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publishExam(id)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findById(id)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Exam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校验status=draft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save(Exam{status=publish})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void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C--&gt;&gt;T: Result&lt;Void&gt; </w:t>
      </w:r>
    </w:p>
    <w:p w14:paraId="21A76CB7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82590" cy="3094355"/>
            <wp:effectExtent l="0" t="0" r="3810" b="444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309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A57B1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图7-26 UC-M03-07 发布考试时序图</w:t>
      </w:r>
    </w:p>
    <w:p w14:paraId="650E74D8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T as 教师/管理员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ExamController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ExamService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ExamRepository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T-&gt;&gt;C: POST /exams/{id}/withdraw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withdrawExam(id)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findById(id)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Exam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校验status=publish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save(Exam{status=draft})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void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C--&gt;&gt;T: Result&lt;Void&gt; </w:t>
      </w:r>
    </w:p>
    <w:p w14:paraId="28E746F8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82590" cy="3094355"/>
            <wp:effectExtent l="0" t="0" r="3810" b="444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309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04D5F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图7-27 UC-M03-08 撤回考试时序图</w:t>
      </w:r>
    </w:p>
    <w:p w14:paraId="2CF0A8CF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T as 教师/管理员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ExamController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ExamService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ExamRepository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T-&gt;&gt;C: DELETE /exams/{id}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deleteExam(id)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findById(id)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Exam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校验status=draft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delete(Exam)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void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C--&gt;&gt;T: Result&lt;Void&gt; </w:t>
      </w:r>
    </w:p>
    <w:p w14:paraId="0FB554EA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75605" cy="3724910"/>
            <wp:effectExtent l="0" t="0" r="10795" b="889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372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2B31D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图7-28 UC-M03-09 删除考试时序图</w:t>
      </w:r>
    </w:p>
    <w:p w14:paraId="457D3329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T as 教师/管理员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ExamController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ExamService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ExamRepository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T-&gt;&gt;C: GET /exams?status=&amp;page=&amp;size=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listExams(page, size, status)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findByStatusNot(status, pageable)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Page&lt;Exam&gt;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转换为ExamVO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PageResult&lt;ExamVO&gt;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C--&gt;&gt;T: Result&lt;PageResult&lt;ExamVO&gt;&gt; </w:t>
      </w:r>
    </w:p>
    <w:p w14:paraId="20306B6E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83225" cy="2270760"/>
            <wp:effectExtent l="0" t="0" r="3175" b="254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974EE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图7-29 UC-M03-10 分页查询考试列表时序图</w:t>
      </w:r>
    </w:p>
    <w:p w14:paraId="5D8866ED">
      <w:pPr>
        <w:spacing w:before="160" w:after="80"/>
        <w:jc w:val="left"/>
      </w:pPr>
      <w:r>
        <w:rPr>
          <w:rFonts w:ascii="楷体" w:hAnsi="楷体" w:eastAsia="楷体"/>
          <w:b/>
          <w:sz w:val="28"/>
        </w:rPr>
        <w:t>7.4 M04模块时序图</w:t>
      </w:r>
    </w:p>
    <w:p w14:paraId="56202F4B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学生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ScoreController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SS as ScoreService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SR as ScoreRepository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ER as ExamRepository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QR as QuestionRepository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S-&gt;&gt;C: POST /exams/{examId}/submit {answers[]}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C-&gt;&gt;C: 从request获取userId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C-&gt;&gt;SS: submitExam(ExamSubmitReq, userId)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SS-&gt;&gt;ER: findById(examId)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ER--&gt;&gt;SS: Exam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SS-&gt;&gt;SS: 校验考试状态running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SS-&gt;&gt;SS: 解析question_sum确定题序分值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loop 逐题判分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SS-&gt;&gt;QR: findById(questionId)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QR--&gt;&gt;SS: Question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SS-&gt;&gt;SS: 解析answer JSON并判分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end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SS-&gt;&gt;SS: 计算总分+构造detail JSON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SS-&gt;&gt;SR: upsertScore(userId, examId, all, detail)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loop isCorrect=true的题目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SS-&gt;&gt;QR: incrementCorrect(questionId)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end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SS--&gt;&gt;C: ScoreVO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C--&gt;&gt;S: Result&lt;ScoreVO&gt; </w:t>
      </w:r>
    </w:p>
    <w:p w14:paraId="714A8122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55920" cy="3398520"/>
            <wp:effectExtent l="0" t="0" r="5080" b="5080"/>
            <wp:docPr id="3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5592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8E887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图7-30 UC-M04-01 提交答卷时序图</w:t>
      </w:r>
    </w:p>
    <w:p w14:paraId="52926B9A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T as 教师/管理员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ScoreController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ScoreService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SR as ScoreRepository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QR as QuestionRepository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T-&gt;&gt;C: POST /scores/{scoreId}/grade-essay {items[]}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gradeEssay(scoreId, EssayGradeReq)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S-&gt;&gt;SR: findById(scoreId)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SR--&gt;&gt;S: Score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解析detail JSON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loop 逐题评卷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S-&gt;&gt;S: 更新简答题score和isCorrect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alt isCorrect变为true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    S-&gt;&gt;QR: incrementCorrect(questionId)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end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end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重新计算总分和准确率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S-&gt;&gt;SR: save(Score)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ScoreVO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C--&gt;&gt;T: Result&lt;ScoreVO&gt; </w:t>
      </w:r>
    </w:p>
    <w:p w14:paraId="6DDD897E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66080" cy="3173095"/>
            <wp:effectExtent l="0" t="0" r="7620" b="1905"/>
            <wp:docPr id="3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7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66080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FAD79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图7-31 UC-M04-02 教师评卷时序图</w:t>
      </w:r>
    </w:p>
    <w:p w14:paraId="604BBC7B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U as 用户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ScoreController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ScoreService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ScoreRepository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U-&gt;&gt;C: GET /scores/me?page=&amp;size=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C-&gt;&gt;C: 从request获取userId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getMyScores(userId, page, size)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findByUser(userId, pageable)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Page&lt;Score&gt;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PageResult&lt;ScoreListVO&gt;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C--&gt;&gt;U: Result&lt;PageResult&lt;ScoreListVO&gt;&gt; </w:t>
      </w:r>
    </w:p>
    <w:p w14:paraId="5D5CA841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80685" cy="2324735"/>
            <wp:effectExtent l="0" t="0" r="5715" b="12065"/>
            <wp:docPr id="4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8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232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76C46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图7-32 UC-M04-03 查询我的成绩时序图</w:t>
      </w:r>
    </w:p>
    <w:p w14:paraId="3618C479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学生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ScoreController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SS as ScoreService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SR as ScoreRepository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S-&gt;&gt;C: GET /scores/me/mistakes?page=&amp;size=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C-&gt;&gt;C: 从request获取userId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C-&gt;&gt;SS: getMyMistakes(userId, page, size)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SS-&gt;&gt;SR: findByUser(userId)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SR--&gt;&gt;SS: List&lt;Score&gt;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SS-&gt;&gt;SS: 解析detail,筛选isCorrect=false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SS--&gt;&gt;C: PageResult&lt;MistakeItemVO&gt;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C--&gt;&gt;S: Result&lt;PageResult&lt;MistakeItemVO&gt;&gt; </w:t>
      </w:r>
    </w:p>
    <w:p w14:paraId="661CD722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67985" cy="2736215"/>
            <wp:effectExtent l="0" t="0" r="5715" b="6985"/>
            <wp:docPr id="4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9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67985" cy="273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3548D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图7-33 UC-M04-04 查询我的错题集时序图</w:t>
      </w:r>
    </w:p>
    <w:p w14:paraId="38B61BB2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U as 用户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ScoreController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ScoreService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ScoreRepository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U-&gt;&gt;C: GET /scores/{id}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findById(id)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findById(id)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Score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解析detail JSON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ScoreVO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C--&gt;&gt;U: Result&lt;ScoreVO&gt; </w:t>
      </w:r>
    </w:p>
    <w:p w14:paraId="3DDDA775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90210" cy="3465830"/>
            <wp:effectExtent l="0" t="0" r="8890" b="1270"/>
            <wp:docPr id="4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0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346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526DD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图7-34 UC-M04-05 查询分数详情时序图</w:t>
      </w:r>
    </w:p>
    <w:p w14:paraId="3049C3DE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T as 教师/管理员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ScoreController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ScoreService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ScoreRepository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T-&gt;&gt;C: GET /exams/{examId}/scores?page=&amp;size=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getExamScores(examId, page, size)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findByExam(examId, pageable)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Page&lt;Score&gt;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PageResult&lt;ScoreListVO&gt;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C--&gt;&gt;T: Result&lt;PageResult&lt;ScoreListVO&gt;&gt; </w:t>
      </w:r>
    </w:p>
    <w:p w14:paraId="16FFD112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83860" cy="1867535"/>
            <wp:effectExtent l="0" t="0" r="2540" b="12065"/>
            <wp:docPr id="4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1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186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63FE0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图7-35 UC-M04-06 查询考试所有考生分数时序图</w:t>
      </w:r>
    </w:p>
    <w:p w14:paraId="626DAA9F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T as 教师/管理员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ScoreController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ScoreService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SR as ScoreRepository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ER as ExamRepository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T-&gt;&gt;C: GET /statistics/exams/{examId}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getExamStatistics(examId)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S-&gt;&gt;ER: findById(examId)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ER--&gt;&gt;S: Exam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S-&gt;&gt;SR: findByExam(examId)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SR--&gt;&gt;S: List&lt;Score&gt;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计算参与人数/平均分/最高分/最低分/通过率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ExamStatisticsVO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C--&gt;&gt;T: Result&lt;ExamStatisticsVO&gt; </w:t>
      </w:r>
    </w:p>
    <w:p w14:paraId="05BC57B2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88940" cy="2644140"/>
            <wp:effectExtent l="0" t="0" r="10160" b="10160"/>
            <wp:docPr id="4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12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894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F653F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图7-36 UC-M04-07 考试统计报表时序图</w:t>
      </w:r>
    </w:p>
    <w:p w14:paraId="47A70325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T as 教师/管理员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ScoreController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ScoreService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QuestionRepository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T-&gt;&gt;C: GET /statistics/questions?page=&amp;size=&amp;sortBy=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getQuestionStatisticsPaginated(page, size, sortBy)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findAll(pageable)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Page&lt;Question&gt;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计算每题正确率=correct/use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PageResult&lt;QuestionStatisticsVO&gt;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C--&gt;&gt;T: Result&lt;PageResult&lt;QuestionStatisticsVO&gt;&gt; </w:t>
      </w:r>
    </w:p>
    <w:p w14:paraId="7ABA6740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85765" cy="1991360"/>
            <wp:effectExtent l="0" t="0" r="635" b="2540"/>
            <wp:docPr id="4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13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199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11197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图7-37 UC-M04-08 题目统计列表时序图</w:t>
      </w:r>
    </w:p>
    <w:p w14:paraId="0C8C8949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T as 教师/管理员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ScoreController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ScoreService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QuestionRepository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T-&gt;&gt;C: GET /statistics/questions/{id}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getQuestionStatisticById(id)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findById(id)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Question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计算正确率=correct/use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QuestionStatisticsVO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C--&gt;&gt;T: Result&lt;QuestionStatisticsVO&gt; </w:t>
      </w:r>
    </w:p>
    <w:p w14:paraId="3209F5C5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85765" cy="2604770"/>
            <wp:effectExtent l="0" t="0" r="635" b="11430"/>
            <wp:docPr id="4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4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260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6DB00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图7-38 UC-M04-09 单题详细统计时序图</w:t>
      </w:r>
    </w:p>
    <w:bookmarkEnd w:id="0"/>
    <w:sectPr>
      <w:footerReference r:id="rId5" w:type="default"/>
      <w:pgSz w:w="12240" w:h="15840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Times New Roman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ＭＳ 明朝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08A2DF">
    <w:pPr>
      <w:pStyle w:val="24"/>
      <w:jc w:val="center"/>
    </w:pPr>
    <w:r>
      <w:rPr>
        <w:rFonts w:ascii="仿宋" w:hAnsi="仿宋" w:eastAsia="仿宋"/>
        <w:b w:val="0"/>
        <w:sz w:val="21"/>
      </w:rPr>
      <w:fldChar w:fldCharType="begin"/>
    </w:r>
    <w:r>
      <w:rPr>
        <w:rFonts w:ascii="仿宋" w:hAnsi="仿宋" w:eastAsia="仿宋"/>
        <w:b w:val="0"/>
        <w:sz w:val="21"/>
      </w:rPr>
      <w:instrText xml:space="preserve"> PAGE </w:instrText>
    </w:r>
    <w:r>
      <w:rPr>
        <w:rFonts w:ascii="仿宋" w:hAnsi="仿宋" w:eastAsia="仿宋"/>
        <w:b w:val="0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6C36B4"/>
    <w:rsid w:val="187E6CE8"/>
    <w:rsid w:val="1EF10FC3"/>
    <w:rsid w:val="245E35DA"/>
    <w:rsid w:val="3F30081C"/>
    <w:rsid w:val="44DA65B5"/>
    <w:rsid w:val="456E2419"/>
    <w:rsid w:val="7767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仿宋" w:hAnsi="仿宋" w:eastAsia="仿宋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3" Type="http://schemas.openxmlformats.org/officeDocument/2006/relationships/fontTable" Target="fontTable.xml"/><Relationship Id="rId52" Type="http://schemas.openxmlformats.org/officeDocument/2006/relationships/customXml" Target="../customXml/item1.xml"/><Relationship Id="rId51" Type="http://schemas.openxmlformats.org/officeDocument/2006/relationships/numbering" Target="numbering.xml"/><Relationship Id="rId50" Type="http://schemas.openxmlformats.org/officeDocument/2006/relationships/image" Target="media/image44.png"/><Relationship Id="rId5" Type="http://schemas.openxmlformats.org/officeDocument/2006/relationships/footer" Target="footer1.xml"/><Relationship Id="rId49" Type="http://schemas.openxmlformats.org/officeDocument/2006/relationships/image" Target="media/image43.png"/><Relationship Id="rId48" Type="http://schemas.openxmlformats.org/officeDocument/2006/relationships/image" Target="media/image42.png"/><Relationship Id="rId47" Type="http://schemas.openxmlformats.org/officeDocument/2006/relationships/image" Target="media/image41.png"/><Relationship Id="rId46" Type="http://schemas.openxmlformats.org/officeDocument/2006/relationships/image" Target="media/image40.png"/><Relationship Id="rId45" Type="http://schemas.openxmlformats.org/officeDocument/2006/relationships/image" Target="media/image39.png"/><Relationship Id="rId44" Type="http://schemas.openxmlformats.org/officeDocument/2006/relationships/image" Target="media/image38.png"/><Relationship Id="rId43" Type="http://schemas.openxmlformats.org/officeDocument/2006/relationships/image" Target="media/image37.png"/><Relationship Id="rId42" Type="http://schemas.openxmlformats.org/officeDocument/2006/relationships/image" Target="media/image36.png"/><Relationship Id="rId41" Type="http://schemas.openxmlformats.org/officeDocument/2006/relationships/image" Target="media/image35.png"/><Relationship Id="rId40" Type="http://schemas.openxmlformats.org/officeDocument/2006/relationships/image" Target="media/image34.png"/><Relationship Id="rId4" Type="http://schemas.openxmlformats.org/officeDocument/2006/relationships/endnotes" Target="endnotes.xml"/><Relationship Id="rId39" Type="http://schemas.openxmlformats.org/officeDocument/2006/relationships/image" Target="media/image33.png"/><Relationship Id="rId38" Type="http://schemas.openxmlformats.org/officeDocument/2006/relationships/image" Target="media/image32.png"/><Relationship Id="rId37" Type="http://schemas.openxmlformats.org/officeDocument/2006/relationships/image" Target="media/image31.png"/><Relationship Id="rId36" Type="http://schemas.openxmlformats.org/officeDocument/2006/relationships/image" Target="media/image30.png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57</Pages>
  <Words>3559</Words>
  <Characters>7523</Characters>
  <Lines>0</Lines>
  <Paragraphs>0</Paragraphs>
  <TotalTime>26</TotalTime>
  <ScaleCrop>false</ScaleCrop>
  <LinksUpToDate>false</LinksUpToDate>
  <CharactersWithSpaces>9519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黄泊凯</cp:lastModifiedBy>
  <dcterms:modified xsi:type="dcterms:W3CDTF">2026-06-13T09:27:52Z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eyJoZGlkIjoiMDljYzUzMWQ4OWI0YzBkYjYzMDRhZTY5ZjZkYmFmYTgiLCJ1c2VySWQiOiIxNzYzMTE2MzI0In0=</vt:lpwstr>
  </property>
  <property fmtid="{D5CDD505-2E9C-101B-9397-08002B2CF9AE}" pid="3" name="KSOProductBuildVer">
    <vt:lpwstr>2052-12.1.0.26895</vt:lpwstr>
  </property>
  <property fmtid="{D5CDD505-2E9C-101B-9397-08002B2CF9AE}" pid="4" name="ICV">
    <vt:lpwstr>FAC8E7B0FE384581B6E9C84CB8259B11_12</vt:lpwstr>
  </property>
</Properties>
</file>